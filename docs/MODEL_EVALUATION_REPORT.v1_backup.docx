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358294">
      <w:pPr>
        <w:pStyle w:val="31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3366"/>
          <w:sz w:val="36"/>
        </w:rPr>
        <w:t>YOLOv11 模型性能评估报告</w:t>
      </w:r>
    </w:p>
    <w:p w14:paraId="4907D9B1">
      <w:pPr>
        <w:rPr>
          <w:rFonts w:hint="eastAsia" w:ascii="宋体" w:hAnsi="宋体" w:eastAsia="宋体" w:cs="宋体"/>
        </w:rPr>
      </w:pPr>
    </w:p>
    <w:p w14:paraId="0117070D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4D99"/>
          <w:sz w:val="28"/>
        </w:rPr>
        <w:t>项目信息</w:t>
      </w:r>
    </w:p>
    <w:p w14:paraId="56FEF061">
      <w:pPr>
        <w:rPr>
          <w:rFonts w:hint="eastAsia" w:ascii="宋体" w:hAnsi="宋体" w:eastAsia="宋体" w:cs="宋体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BD9D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A8A304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项目</w:t>
            </w:r>
          </w:p>
        </w:tc>
        <w:tc>
          <w:tcPr>
            <w:tcW w:w="4320" w:type="dxa"/>
          </w:tcPr>
          <w:p w14:paraId="01954E5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值</w:t>
            </w:r>
          </w:p>
        </w:tc>
      </w:tr>
      <w:tr w14:paraId="161CE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F20D24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------</w:t>
            </w:r>
          </w:p>
        </w:tc>
        <w:tc>
          <w:tcPr>
            <w:tcW w:w="4320" w:type="dxa"/>
          </w:tcPr>
          <w:p w14:paraId="72A5D97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------</w:t>
            </w:r>
          </w:p>
        </w:tc>
      </w:tr>
      <w:tr w14:paraId="322D2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C2D804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模型文件</w:t>
            </w:r>
          </w:p>
        </w:tc>
        <w:tc>
          <w:tcPr>
            <w:tcW w:w="4320" w:type="dxa"/>
          </w:tcPr>
          <w:p w14:paraId="229996F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best.pt</w:t>
            </w:r>
          </w:p>
        </w:tc>
      </w:tr>
      <w:tr w14:paraId="09EA4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ED1695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训练配置</w:t>
            </w:r>
          </w:p>
        </w:tc>
        <w:tc>
          <w:tcPr>
            <w:tcW w:w="4320" w:type="dxa"/>
          </w:tcPr>
          <w:p w14:paraId="35A7BAC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optimized_config.yaml</w:t>
            </w:r>
          </w:p>
        </w:tc>
      </w:tr>
      <w:tr w14:paraId="03277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E8F35C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数据集</w:t>
            </w:r>
          </w:p>
        </w:tc>
        <w:tc>
          <w:tcPr>
            <w:tcW w:w="4320" w:type="dxa"/>
          </w:tcPr>
          <w:p w14:paraId="6364C7D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Iranian Snack and Chips Detection (YOLO Format)</w:t>
            </w:r>
          </w:p>
        </w:tc>
      </w:tr>
      <w:tr w14:paraId="69ADF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6E3FA4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评估时间</w:t>
            </w:r>
          </w:p>
        </w:tc>
        <w:tc>
          <w:tcPr>
            <w:tcW w:w="4320" w:type="dxa"/>
          </w:tcPr>
          <w:p w14:paraId="621BEBA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2026-06-17</w:t>
            </w:r>
          </w:p>
        </w:tc>
      </w:tr>
    </w:tbl>
    <w:p w14:paraId="447D67A8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4D99"/>
          <w:sz w:val="28"/>
        </w:rPr>
        <w:t>评估配置</w:t>
      </w:r>
    </w:p>
    <w:p w14:paraId="68089790">
      <w:pPr>
        <w:rPr>
          <w:rFonts w:hint="eastAsia" w:ascii="宋体" w:hAnsi="宋体" w:eastAsia="宋体" w:cs="宋体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41C3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4A0C74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项目</w:t>
            </w:r>
          </w:p>
        </w:tc>
        <w:tc>
          <w:tcPr>
            <w:tcW w:w="4320" w:type="dxa"/>
          </w:tcPr>
          <w:p w14:paraId="12B6413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值</w:t>
            </w:r>
          </w:p>
        </w:tc>
      </w:tr>
      <w:tr w14:paraId="06507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C12D33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------</w:t>
            </w:r>
          </w:p>
        </w:tc>
        <w:tc>
          <w:tcPr>
            <w:tcW w:w="4320" w:type="dxa"/>
          </w:tcPr>
          <w:p w14:paraId="04C4878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------</w:t>
            </w:r>
          </w:p>
        </w:tc>
      </w:tr>
      <w:tr w14:paraId="5E4CC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BEF842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测试集规模</w:t>
            </w:r>
          </w:p>
        </w:tc>
        <w:tc>
          <w:tcPr>
            <w:tcW w:w="4320" w:type="dxa"/>
          </w:tcPr>
          <w:p w14:paraId="369C69A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60张图片（全部测试集）</w:t>
            </w:r>
          </w:p>
        </w:tc>
      </w:tr>
      <w:tr w14:paraId="158D8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DBB4FE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IoU阈值</w:t>
            </w:r>
          </w:p>
        </w:tc>
        <w:tc>
          <w:tcPr>
            <w:tcW w:w="4320" w:type="dxa"/>
          </w:tcPr>
          <w:p w14:paraId="309FC52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0.5（标准阈值）</w:t>
            </w:r>
          </w:p>
        </w:tc>
      </w:tr>
      <w:tr w14:paraId="6548E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E35799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类别数量</w:t>
            </w:r>
          </w:p>
        </w:tc>
        <w:tc>
          <w:tcPr>
            <w:tcW w:w="4320" w:type="dxa"/>
          </w:tcPr>
          <w:p w14:paraId="48746E5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19</w:t>
            </w:r>
          </w:p>
        </w:tc>
      </w:tr>
      <w:tr w14:paraId="42B63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39C528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置信度阈值</w:t>
            </w:r>
          </w:p>
        </w:tc>
        <w:tc>
          <w:tcPr>
            <w:tcW w:w="4320" w:type="dxa"/>
          </w:tcPr>
          <w:p w14:paraId="688E52A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0.25</w:t>
            </w:r>
          </w:p>
        </w:tc>
      </w:tr>
    </w:tbl>
    <w:p w14:paraId="2A0841F3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4D99"/>
          <w:sz w:val="28"/>
        </w:rPr>
        <w:t>总体性能指标</w:t>
      </w:r>
    </w:p>
    <w:p w14:paraId="53375397">
      <w:pPr>
        <w:rPr>
          <w:rFonts w:hint="eastAsia" w:ascii="宋体" w:hAnsi="宋体" w:eastAsia="宋体" w:cs="宋体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0C45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11B6A0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指标</w:t>
            </w:r>
          </w:p>
        </w:tc>
        <w:tc>
          <w:tcPr>
            <w:tcW w:w="4320" w:type="dxa"/>
          </w:tcPr>
          <w:p w14:paraId="08DAD82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值</w:t>
            </w:r>
          </w:p>
        </w:tc>
      </w:tr>
      <w:tr w14:paraId="6808F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0FFF9E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------</w:t>
            </w:r>
          </w:p>
        </w:tc>
        <w:tc>
          <w:tcPr>
            <w:tcW w:w="4320" w:type="dxa"/>
          </w:tcPr>
          <w:p w14:paraId="5D01F8C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------</w:t>
            </w:r>
          </w:p>
        </w:tc>
      </w:tr>
      <w:tr w14:paraId="7FB2E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07E468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精确率 (Precision)</w:t>
            </w:r>
          </w:p>
        </w:tc>
        <w:tc>
          <w:tcPr>
            <w:tcW w:w="4320" w:type="dxa"/>
          </w:tcPr>
          <w:p w14:paraId="2D5B090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0.9104</w:t>
            </w:r>
          </w:p>
        </w:tc>
      </w:tr>
      <w:tr w14:paraId="2E3D3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D70FE4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召回率 (Recall)</w:t>
            </w:r>
          </w:p>
        </w:tc>
        <w:tc>
          <w:tcPr>
            <w:tcW w:w="4320" w:type="dxa"/>
          </w:tcPr>
          <w:p w14:paraId="269308A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0.9897</w:t>
            </w:r>
          </w:p>
        </w:tc>
      </w:tr>
      <w:tr w14:paraId="33FF8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D9953D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F1 分数</w:t>
            </w:r>
          </w:p>
        </w:tc>
        <w:tc>
          <w:tcPr>
            <w:tcW w:w="4320" w:type="dxa"/>
          </w:tcPr>
          <w:p w14:paraId="36C65E5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0.9484</w:t>
            </w:r>
          </w:p>
        </w:tc>
      </w:tr>
      <w:tr w14:paraId="4DE57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22F6F2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平均 IoU</w:t>
            </w:r>
          </w:p>
        </w:tc>
        <w:tc>
          <w:tcPr>
            <w:tcW w:w="4320" w:type="dxa"/>
          </w:tcPr>
          <w:p w14:paraId="25B5250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0.9746</w:t>
            </w:r>
          </w:p>
        </w:tc>
      </w:tr>
      <w:tr w14:paraId="5DBAD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A66AC8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True Positive (TP)</w:t>
            </w:r>
          </w:p>
        </w:tc>
        <w:tc>
          <w:tcPr>
            <w:tcW w:w="4320" w:type="dxa"/>
          </w:tcPr>
          <w:p w14:paraId="515DEB1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193</w:t>
            </w:r>
          </w:p>
        </w:tc>
      </w:tr>
      <w:tr w14:paraId="490D0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1A2196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False Positive (FP)</w:t>
            </w:r>
          </w:p>
        </w:tc>
        <w:tc>
          <w:tcPr>
            <w:tcW w:w="4320" w:type="dxa"/>
          </w:tcPr>
          <w:p w14:paraId="331511A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19</w:t>
            </w:r>
          </w:p>
        </w:tc>
      </w:tr>
      <w:tr w14:paraId="598B0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5171DA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False Negative (FN)</w:t>
            </w:r>
          </w:p>
        </w:tc>
        <w:tc>
          <w:tcPr>
            <w:tcW w:w="4320" w:type="dxa"/>
          </w:tcPr>
          <w:p w14:paraId="6F4BC45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2</w:t>
            </w:r>
          </w:p>
        </w:tc>
      </w:tr>
    </w:tbl>
    <w:p w14:paraId="6F9B8CD8">
      <w:pPr>
        <w:rPr>
          <w:rFonts w:hint="eastAsia" w:ascii="宋体" w:hAnsi="宋体" w:eastAsia="宋体" w:cs="宋体"/>
        </w:rPr>
      </w:pPr>
    </w:p>
    <w:p w14:paraId="4D07BE16">
      <w:pPr>
        <w:rPr>
          <w:rFonts w:hint="eastAsia" w:ascii="宋体" w:hAnsi="宋体" w:eastAsia="宋体" w:cs="宋体"/>
        </w:rPr>
      </w:pPr>
    </w:p>
    <w:p w14:paraId="48774607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4D99"/>
          <w:sz w:val="28"/>
        </w:rPr>
        <w:t>各类别详细性能（IoU = 0.5）</w:t>
      </w:r>
    </w:p>
    <w:p w14:paraId="24605625">
      <w:pPr>
        <w:rPr>
          <w:rFonts w:hint="eastAsia" w:ascii="宋体" w:hAnsi="宋体" w:eastAsia="宋体" w:cs="宋体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116"/>
        <w:gridCol w:w="1080"/>
        <w:gridCol w:w="1080"/>
        <w:gridCol w:w="1080"/>
        <w:gridCol w:w="1124"/>
        <w:gridCol w:w="1080"/>
        <w:gridCol w:w="1080"/>
      </w:tblGrid>
      <w:tr w14:paraId="35E2D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769FC48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序号</w:t>
            </w:r>
          </w:p>
        </w:tc>
        <w:tc>
          <w:tcPr>
            <w:tcW w:w="1080" w:type="dxa"/>
          </w:tcPr>
          <w:p w14:paraId="1E1E632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类别名称</w:t>
            </w:r>
          </w:p>
        </w:tc>
        <w:tc>
          <w:tcPr>
            <w:tcW w:w="1080" w:type="dxa"/>
          </w:tcPr>
          <w:p w14:paraId="5154F45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TP</w:t>
            </w:r>
          </w:p>
        </w:tc>
        <w:tc>
          <w:tcPr>
            <w:tcW w:w="1080" w:type="dxa"/>
          </w:tcPr>
          <w:p w14:paraId="056002C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FP</w:t>
            </w:r>
          </w:p>
        </w:tc>
        <w:tc>
          <w:tcPr>
            <w:tcW w:w="1080" w:type="dxa"/>
          </w:tcPr>
          <w:p w14:paraId="387E5E5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FN</w:t>
            </w:r>
          </w:p>
        </w:tc>
        <w:tc>
          <w:tcPr>
            <w:tcW w:w="1080" w:type="dxa"/>
          </w:tcPr>
          <w:p w14:paraId="00C3811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Precision</w:t>
            </w:r>
          </w:p>
        </w:tc>
        <w:tc>
          <w:tcPr>
            <w:tcW w:w="1080" w:type="dxa"/>
          </w:tcPr>
          <w:p w14:paraId="67BC25A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Recall</w:t>
            </w:r>
          </w:p>
        </w:tc>
        <w:tc>
          <w:tcPr>
            <w:tcW w:w="1080" w:type="dxa"/>
          </w:tcPr>
          <w:p w14:paraId="5CA9D63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F1</w:t>
            </w:r>
          </w:p>
        </w:tc>
      </w:tr>
      <w:tr w14:paraId="34D64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46A5507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:----</w:t>
            </w:r>
          </w:p>
        </w:tc>
        <w:tc>
          <w:tcPr>
            <w:tcW w:w="1080" w:type="dxa"/>
          </w:tcPr>
          <w:p w14:paraId="0D4CE0F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----------</w:t>
            </w:r>
          </w:p>
        </w:tc>
        <w:tc>
          <w:tcPr>
            <w:tcW w:w="1080" w:type="dxa"/>
          </w:tcPr>
          <w:p w14:paraId="135EBE7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:--</w:t>
            </w:r>
          </w:p>
        </w:tc>
        <w:tc>
          <w:tcPr>
            <w:tcW w:w="1080" w:type="dxa"/>
          </w:tcPr>
          <w:p w14:paraId="408AD9F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:--</w:t>
            </w:r>
          </w:p>
        </w:tc>
        <w:tc>
          <w:tcPr>
            <w:tcW w:w="1080" w:type="dxa"/>
          </w:tcPr>
          <w:p w14:paraId="410A031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:--</w:t>
            </w:r>
          </w:p>
        </w:tc>
        <w:tc>
          <w:tcPr>
            <w:tcW w:w="1080" w:type="dxa"/>
          </w:tcPr>
          <w:p w14:paraId="75A2DB1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:---------</w:t>
            </w:r>
          </w:p>
        </w:tc>
        <w:tc>
          <w:tcPr>
            <w:tcW w:w="1080" w:type="dxa"/>
          </w:tcPr>
          <w:p w14:paraId="23AC6C5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:------</w:t>
            </w:r>
          </w:p>
        </w:tc>
        <w:tc>
          <w:tcPr>
            <w:tcW w:w="1080" w:type="dxa"/>
          </w:tcPr>
          <w:p w14:paraId="03BFF95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:--</w:t>
            </w:r>
          </w:p>
        </w:tc>
      </w:tr>
      <w:tr w14:paraId="62B64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78A9EAC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</w:t>
            </w:r>
          </w:p>
        </w:tc>
        <w:tc>
          <w:tcPr>
            <w:tcW w:w="1080" w:type="dxa"/>
          </w:tcPr>
          <w:p w14:paraId="2E8CB1C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Ashi Mashi snacks</w:t>
            </w:r>
          </w:p>
        </w:tc>
        <w:tc>
          <w:tcPr>
            <w:tcW w:w="1080" w:type="dxa"/>
          </w:tcPr>
          <w:p w14:paraId="2B81FD7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3</w:t>
            </w:r>
          </w:p>
        </w:tc>
        <w:tc>
          <w:tcPr>
            <w:tcW w:w="1080" w:type="dxa"/>
          </w:tcPr>
          <w:p w14:paraId="564B323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</w:t>
            </w:r>
          </w:p>
        </w:tc>
        <w:tc>
          <w:tcPr>
            <w:tcW w:w="1080" w:type="dxa"/>
          </w:tcPr>
          <w:p w14:paraId="660F6B0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</w:t>
            </w:r>
          </w:p>
        </w:tc>
        <w:tc>
          <w:tcPr>
            <w:tcW w:w="1080" w:type="dxa"/>
          </w:tcPr>
          <w:p w14:paraId="388E5D5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1.0000</w:t>
            </w:r>
          </w:p>
        </w:tc>
        <w:tc>
          <w:tcPr>
            <w:tcW w:w="1080" w:type="dxa"/>
          </w:tcPr>
          <w:p w14:paraId="540238E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0.7500</w:t>
            </w:r>
          </w:p>
        </w:tc>
        <w:tc>
          <w:tcPr>
            <w:tcW w:w="1080" w:type="dxa"/>
          </w:tcPr>
          <w:p w14:paraId="47BEFC8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0.8571</w:t>
            </w:r>
          </w:p>
        </w:tc>
      </w:tr>
      <w:tr w14:paraId="2B6B6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4538CFD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</w:t>
            </w:r>
          </w:p>
        </w:tc>
        <w:tc>
          <w:tcPr>
            <w:tcW w:w="1080" w:type="dxa"/>
          </w:tcPr>
          <w:p w14:paraId="24E6D5C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Chee pellet ketchup</w:t>
            </w:r>
          </w:p>
        </w:tc>
        <w:tc>
          <w:tcPr>
            <w:tcW w:w="1080" w:type="dxa"/>
          </w:tcPr>
          <w:p w14:paraId="430BC3C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10</w:t>
            </w:r>
          </w:p>
        </w:tc>
        <w:tc>
          <w:tcPr>
            <w:tcW w:w="1080" w:type="dxa"/>
          </w:tcPr>
          <w:p w14:paraId="14036D1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</w:t>
            </w:r>
          </w:p>
        </w:tc>
        <w:tc>
          <w:tcPr>
            <w:tcW w:w="1080" w:type="dxa"/>
          </w:tcPr>
          <w:p w14:paraId="184CE63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</w:t>
            </w:r>
          </w:p>
        </w:tc>
        <w:tc>
          <w:tcPr>
            <w:tcW w:w="1080" w:type="dxa"/>
          </w:tcPr>
          <w:p w14:paraId="43D3148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0.9091</w:t>
            </w:r>
          </w:p>
        </w:tc>
        <w:tc>
          <w:tcPr>
            <w:tcW w:w="1080" w:type="dxa"/>
          </w:tcPr>
          <w:p w14:paraId="3891BF7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0.9091</w:t>
            </w:r>
          </w:p>
        </w:tc>
        <w:tc>
          <w:tcPr>
            <w:tcW w:w="1080" w:type="dxa"/>
          </w:tcPr>
          <w:p w14:paraId="1FFF3ED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0.9091</w:t>
            </w:r>
          </w:p>
        </w:tc>
      </w:tr>
      <w:tr w14:paraId="5A694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5C15A95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2</w:t>
            </w:r>
          </w:p>
        </w:tc>
        <w:tc>
          <w:tcPr>
            <w:tcW w:w="1080" w:type="dxa"/>
          </w:tcPr>
          <w:p w14:paraId="435FED1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Chee pellet vinegar</w:t>
            </w:r>
          </w:p>
        </w:tc>
        <w:tc>
          <w:tcPr>
            <w:tcW w:w="1080" w:type="dxa"/>
          </w:tcPr>
          <w:p w14:paraId="6C049CA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14</w:t>
            </w:r>
          </w:p>
        </w:tc>
        <w:tc>
          <w:tcPr>
            <w:tcW w:w="1080" w:type="dxa"/>
          </w:tcPr>
          <w:p w14:paraId="2980108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2</w:t>
            </w:r>
          </w:p>
        </w:tc>
        <w:tc>
          <w:tcPr>
            <w:tcW w:w="1080" w:type="dxa"/>
          </w:tcPr>
          <w:p w14:paraId="1690115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</w:t>
            </w:r>
          </w:p>
        </w:tc>
        <w:tc>
          <w:tcPr>
            <w:tcW w:w="1080" w:type="dxa"/>
          </w:tcPr>
          <w:p w14:paraId="7EF5601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0.8750</w:t>
            </w:r>
          </w:p>
        </w:tc>
        <w:tc>
          <w:tcPr>
            <w:tcW w:w="1080" w:type="dxa"/>
          </w:tcPr>
          <w:p w14:paraId="2A65DB0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1.0000</w:t>
            </w:r>
          </w:p>
        </w:tc>
        <w:tc>
          <w:tcPr>
            <w:tcW w:w="1080" w:type="dxa"/>
          </w:tcPr>
          <w:p w14:paraId="55AD1BE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0.9333</w:t>
            </w:r>
          </w:p>
        </w:tc>
      </w:tr>
      <w:tr w14:paraId="5C6AB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65B0277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3</w:t>
            </w:r>
          </w:p>
        </w:tc>
        <w:tc>
          <w:tcPr>
            <w:tcW w:w="1080" w:type="dxa"/>
          </w:tcPr>
          <w:p w14:paraId="14029BD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Cheetoz chili chips</w:t>
            </w:r>
          </w:p>
        </w:tc>
        <w:tc>
          <w:tcPr>
            <w:tcW w:w="1080" w:type="dxa"/>
          </w:tcPr>
          <w:p w14:paraId="407671D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5</w:t>
            </w:r>
          </w:p>
        </w:tc>
        <w:tc>
          <w:tcPr>
            <w:tcW w:w="1080" w:type="dxa"/>
          </w:tcPr>
          <w:p w14:paraId="6DD5E24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</w:t>
            </w:r>
          </w:p>
        </w:tc>
        <w:tc>
          <w:tcPr>
            <w:tcW w:w="1080" w:type="dxa"/>
          </w:tcPr>
          <w:p w14:paraId="10FF358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</w:t>
            </w:r>
          </w:p>
        </w:tc>
        <w:tc>
          <w:tcPr>
            <w:tcW w:w="1080" w:type="dxa"/>
          </w:tcPr>
          <w:p w14:paraId="2C3AF2E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1.0000</w:t>
            </w:r>
          </w:p>
        </w:tc>
        <w:tc>
          <w:tcPr>
            <w:tcW w:w="1080" w:type="dxa"/>
          </w:tcPr>
          <w:p w14:paraId="45E2E01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1.0000</w:t>
            </w:r>
          </w:p>
        </w:tc>
        <w:tc>
          <w:tcPr>
            <w:tcW w:w="1080" w:type="dxa"/>
          </w:tcPr>
          <w:p w14:paraId="55EC228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1.0000</w:t>
            </w:r>
          </w:p>
        </w:tc>
      </w:tr>
      <w:tr w14:paraId="5B129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5699174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4</w:t>
            </w:r>
          </w:p>
        </w:tc>
        <w:tc>
          <w:tcPr>
            <w:tcW w:w="1080" w:type="dxa"/>
          </w:tcPr>
          <w:p w14:paraId="2242762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Cheetoz ketchup chips</w:t>
            </w:r>
          </w:p>
        </w:tc>
        <w:tc>
          <w:tcPr>
            <w:tcW w:w="1080" w:type="dxa"/>
          </w:tcPr>
          <w:p w14:paraId="7A28543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11</w:t>
            </w:r>
          </w:p>
        </w:tc>
        <w:tc>
          <w:tcPr>
            <w:tcW w:w="1080" w:type="dxa"/>
          </w:tcPr>
          <w:p w14:paraId="0B56B6B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3</w:t>
            </w:r>
          </w:p>
        </w:tc>
        <w:tc>
          <w:tcPr>
            <w:tcW w:w="1080" w:type="dxa"/>
          </w:tcPr>
          <w:p w14:paraId="06E7E0D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</w:t>
            </w:r>
          </w:p>
        </w:tc>
        <w:tc>
          <w:tcPr>
            <w:tcW w:w="1080" w:type="dxa"/>
          </w:tcPr>
          <w:p w14:paraId="68C59AB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0.7857</w:t>
            </w:r>
          </w:p>
        </w:tc>
        <w:tc>
          <w:tcPr>
            <w:tcW w:w="1080" w:type="dxa"/>
          </w:tcPr>
          <w:p w14:paraId="35F4360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1.0000</w:t>
            </w:r>
          </w:p>
        </w:tc>
        <w:tc>
          <w:tcPr>
            <w:tcW w:w="1080" w:type="dxa"/>
          </w:tcPr>
          <w:p w14:paraId="594E010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0.8800</w:t>
            </w:r>
          </w:p>
        </w:tc>
      </w:tr>
      <w:tr w14:paraId="5F1D6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2C84A90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5</w:t>
            </w:r>
          </w:p>
        </w:tc>
        <w:tc>
          <w:tcPr>
            <w:tcW w:w="1080" w:type="dxa"/>
          </w:tcPr>
          <w:p w14:paraId="19064CB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Cheetoz onion and parsley chips</w:t>
            </w:r>
          </w:p>
        </w:tc>
        <w:tc>
          <w:tcPr>
            <w:tcW w:w="1080" w:type="dxa"/>
          </w:tcPr>
          <w:p w14:paraId="76002B8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2</w:t>
            </w:r>
          </w:p>
        </w:tc>
        <w:tc>
          <w:tcPr>
            <w:tcW w:w="1080" w:type="dxa"/>
          </w:tcPr>
          <w:p w14:paraId="5115DAC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</w:t>
            </w:r>
          </w:p>
        </w:tc>
        <w:tc>
          <w:tcPr>
            <w:tcW w:w="1080" w:type="dxa"/>
          </w:tcPr>
          <w:p w14:paraId="572415D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</w:t>
            </w:r>
          </w:p>
        </w:tc>
        <w:tc>
          <w:tcPr>
            <w:tcW w:w="1080" w:type="dxa"/>
          </w:tcPr>
          <w:p w14:paraId="730FB45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0.6667</w:t>
            </w:r>
          </w:p>
        </w:tc>
        <w:tc>
          <w:tcPr>
            <w:tcW w:w="1080" w:type="dxa"/>
          </w:tcPr>
          <w:p w14:paraId="4E50843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1.0000</w:t>
            </w:r>
          </w:p>
        </w:tc>
        <w:tc>
          <w:tcPr>
            <w:tcW w:w="1080" w:type="dxa"/>
          </w:tcPr>
          <w:p w14:paraId="3C2F9D7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0.8000</w:t>
            </w:r>
          </w:p>
        </w:tc>
      </w:tr>
      <w:tr w14:paraId="1611C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1FDE219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6</w:t>
            </w:r>
          </w:p>
        </w:tc>
        <w:tc>
          <w:tcPr>
            <w:tcW w:w="1080" w:type="dxa"/>
          </w:tcPr>
          <w:p w14:paraId="610E6FF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Cheetoz salty chips</w:t>
            </w:r>
          </w:p>
        </w:tc>
        <w:tc>
          <w:tcPr>
            <w:tcW w:w="1080" w:type="dxa"/>
          </w:tcPr>
          <w:p w14:paraId="5000F33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6</w:t>
            </w:r>
          </w:p>
        </w:tc>
        <w:tc>
          <w:tcPr>
            <w:tcW w:w="1080" w:type="dxa"/>
          </w:tcPr>
          <w:p w14:paraId="7D51F4D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</w:t>
            </w:r>
          </w:p>
        </w:tc>
        <w:tc>
          <w:tcPr>
            <w:tcW w:w="1080" w:type="dxa"/>
          </w:tcPr>
          <w:p w14:paraId="77D779C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</w:t>
            </w:r>
          </w:p>
        </w:tc>
        <w:tc>
          <w:tcPr>
            <w:tcW w:w="1080" w:type="dxa"/>
          </w:tcPr>
          <w:p w14:paraId="2CEE5D4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1.0000</w:t>
            </w:r>
          </w:p>
        </w:tc>
        <w:tc>
          <w:tcPr>
            <w:tcW w:w="1080" w:type="dxa"/>
          </w:tcPr>
          <w:p w14:paraId="29A59E7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1.0000</w:t>
            </w:r>
          </w:p>
        </w:tc>
        <w:tc>
          <w:tcPr>
            <w:tcW w:w="1080" w:type="dxa"/>
          </w:tcPr>
          <w:p w14:paraId="488B057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1.0000</w:t>
            </w:r>
          </w:p>
        </w:tc>
      </w:tr>
      <w:tr w14:paraId="5BE44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7FB47BC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7</w:t>
            </w:r>
          </w:p>
        </w:tc>
        <w:tc>
          <w:tcPr>
            <w:tcW w:w="1080" w:type="dxa"/>
          </w:tcPr>
          <w:p w14:paraId="65DFDD1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Cheetoz snack 30g</w:t>
            </w:r>
          </w:p>
        </w:tc>
        <w:tc>
          <w:tcPr>
            <w:tcW w:w="1080" w:type="dxa"/>
          </w:tcPr>
          <w:p w14:paraId="6C30FD6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7</w:t>
            </w:r>
          </w:p>
        </w:tc>
        <w:tc>
          <w:tcPr>
            <w:tcW w:w="1080" w:type="dxa"/>
          </w:tcPr>
          <w:p w14:paraId="677DE1E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2</w:t>
            </w:r>
          </w:p>
        </w:tc>
        <w:tc>
          <w:tcPr>
            <w:tcW w:w="1080" w:type="dxa"/>
          </w:tcPr>
          <w:p w14:paraId="0532CBE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</w:t>
            </w:r>
          </w:p>
        </w:tc>
        <w:tc>
          <w:tcPr>
            <w:tcW w:w="1080" w:type="dxa"/>
          </w:tcPr>
          <w:p w14:paraId="180BAE1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0.7778</w:t>
            </w:r>
          </w:p>
        </w:tc>
        <w:tc>
          <w:tcPr>
            <w:tcW w:w="1080" w:type="dxa"/>
          </w:tcPr>
          <w:p w14:paraId="7A7AD66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1.0000</w:t>
            </w:r>
          </w:p>
        </w:tc>
        <w:tc>
          <w:tcPr>
            <w:tcW w:w="1080" w:type="dxa"/>
          </w:tcPr>
          <w:p w14:paraId="49F29EA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0.8750</w:t>
            </w:r>
          </w:p>
        </w:tc>
      </w:tr>
      <w:tr w14:paraId="3FEF2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194BA9F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8</w:t>
            </w:r>
          </w:p>
        </w:tc>
        <w:tc>
          <w:tcPr>
            <w:tcW w:w="1080" w:type="dxa"/>
          </w:tcPr>
          <w:p w14:paraId="25BB6A8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Cheetoz snack 90g</w:t>
            </w:r>
          </w:p>
        </w:tc>
        <w:tc>
          <w:tcPr>
            <w:tcW w:w="1080" w:type="dxa"/>
          </w:tcPr>
          <w:p w14:paraId="75CD47A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5</w:t>
            </w:r>
          </w:p>
        </w:tc>
        <w:tc>
          <w:tcPr>
            <w:tcW w:w="1080" w:type="dxa"/>
          </w:tcPr>
          <w:p w14:paraId="172F337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4</w:t>
            </w:r>
          </w:p>
        </w:tc>
        <w:tc>
          <w:tcPr>
            <w:tcW w:w="1080" w:type="dxa"/>
          </w:tcPr>
          <w:p w14:paraId="74CA69C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</w:t>
            </w:r>
          </w:p>
        </w:tc>
        <w:tc>
          <w:tcPr>
            <w:tcW w:w="1080" w:type="dxa"/>
          </w:tcPr>
          <w:p w14:paraId="7822B6C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0.5556</w:t>
            </w:r>
          </w:p>
        </w:tc>
        <w:tc>
          <w:tcPr>
            <w:tcW w:w="1080" w:type="dxa"/>
          </w:tcPr>
          <w:p w14:paraId="362F895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1.0000</w:t>
            </w:r>
          </w:p>
        </w:tc>
        <w:tc>
          <w:tcPr>
            <w:tcW w:w="1080" w:type="dxa"/>
          </w:tcPr>
          <w:p w14:paraId="7F9B645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0.7143</w:t>
            </w:r>
          </w:p>
        </w:tc>
      </w:tr>
      <w:tr w14:paraId="11575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76E2FAD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9</w:t>
            </w:r>
          </w:p>
        </w:tc>
        <w:tc>
          <w:tcPr>
            <w:tcW w:w="1080" w:type="dxa"/>
          </w:tcPr>
          <w:p w14:paraId="0BBE509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Cheetoz vinegar chips</w:t>
            </w:r>
          </w:p>
        </w:tc>
        <w:tc>
          <w:tcPr>
            <w:tcW w:w="1080" w:type="dxa"/>
          </w:tcPr>
          <w:p w14:paraId="0BF5564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6</w:t>
            </w:r>
          </w:p>
        </w:tc>
        <w:tc>
          <w:tcPr>
            <w:tcW w:w="1080" w:type="dxa"/>
          </w:tcPr>
          <w:p w14:paraId="1EDD803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</w:t>
            </w:r>
          </w:p>
        </w:tc>
        <w:tc>
          <w:tcPr>
            <w:tcW w:w="1080" w:type="dxa"/>
          </w:tcPr>
          <w:p w14:paraId="56217F0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</w:t>
            </w:r>
          </w:p>
        </w:tc>
        <w:tc>
          <w:tcPr>
            <w:tcW w:w="1080" w:type="dxa"/>
          </w:tcPr>
          <w:p w14:paraId="63FCEA7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1.0000</w:t>
            </w:r>
          </w:p>
        </w:tc>
        <w:tc>
          <w:tcPr>
            <w:tcW w:w="1080" w:type="dxa"/>
          </w:tcPr>
          <w:p w14:paraId="05551A6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1.0000</w:t>
            </w:r>
          </w:p>
        </w:tc>
        <w:tc>
          <w:tcPr>
            <w:tcW w:w="1080" w:type="dxa"/>
          </w:tcPr>
          <w:p w14:paraId="4EC9F0D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1.0000</w:t>
            </w:r>
          </w:p>
        </w:tc>
      </w:tr>
      <w:tr w14:paraId="72995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2F3766D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10</w:t>
            </w:r>
          </w:p>
        </w:tc>
        <w:tc>
          <w:tcPr>
            <w:tcW w:w="1080" w:type="dxa"/>
          </w:tcPr>
          <w:p w14:paraId="022F8D0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Cheetoz wheelsnack</w:t>
            </w:r>
          </w:p>
        </w:tc>
        <w:tc>
          <w:tcPr>
            <w:tcW w:w="1080" w:type="dxa"/>
          </w:tcPr>
          <w:p w14:paraId="630862D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12</w:t>
            </w:r>
          </w:p>
        </w:tc>
        <w:tc>
          <w:tcPr>
            <w:tcW w:w="1080" w:type="dxa"/>
          </w:tcPr>
          <w:p w14:paraId="6F07FC8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</w:t>
            </w:r>
          </w:p>
        </w:tc>
        <w:tc>
          <w:tcPr>
            <w:tcW w:w="1080" w:type="dxa"/>
          </w:tcPr>
          <w:p w14:paraId="0EF52EC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</w:t>
            </w:r>
          </w:p>
        </w:tc>
        <w:tc>
          <w:tcPr>
            <w:tcW w:w="1080" w:type="dxa"/>
          </w:tcPr>
          <w:p w14:paraId="165CBCC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1.0000</w:t>
            </w:r>
          </w:p>
        </w:tc>
        <w:tc>
          <w:tcPr>
            <w:tcW w:w="1080" w:type="dxa"/>
          </w:tcPr>
          <w:p w14:paraId="4707FD1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1.0000</w:t>
            </w:r>
          </w:p>
        </w:tc>
        <w:tc>
          <w:tcPr>
            <w:tcW w:w="1080" w:type="dxa"/>
          </w:tcPr>
          <w:p w14:paraId="5863D6C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1.0000</w:t>
            </w:r>
          </w:p>
        </w:tc>
      </w:tr>
      <w:tr w14:paraId="62987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0184ED6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11</w:t>
            </w:r>
          </w:p>
        </w:tc>
        <w:tc>
          <w:tcPr>
            <w:tcW w:w="1080" w:type="dxa"/>
          </w:tcPr>
          <w:p w14:paraId="34D9260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Maz Maz ketchup chips</w:t>
            </w:r>
          </w:p>
        </w:tc>
        <w:tc>
          <w:tcPr>
            <w:tcW w:w="1080" w:type="dxa"/>
          </w:tcPr>
          <w:p w14:paraId="641C451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28</w:t>
            </w:r>
          </w:p>
        </w:tc>
        <w:tc>
          <w:tcPr>
            <w:tcW w:w="1080" w:type="dxa"/>
          </w:tcPr>
          <w:p w14:paraId="1343838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2</w:t>
            </w:r>
          </w:p>
        </w:tc>
        <w:tc>
          <w:tcPr>
            <w:tcW w:w="1080" w:type="dxa"/>
          </w:tcPr>
          <w:p w14:paraId="6DB02BE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</w:t>
            </w:r>
          </w:p>
        </w:tc>
        <w:tc>
          <w:tcPr>
            <w:tcW w:w="1080" w:type="dxa"/>
          </w:tcPr>
          <w:p w14:paraId="3D5B4A3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0.9333</w:t>
            </w:r>
          </w:p>
        </w:tc>
        <w:tc>
          <w:tcPr>
            <w:tcW w:w="1080" w:type="dxa"/>
          </w:tcPr>
          <w:p w14:paraId="1FC94D7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1.0000</w:t>
            </w:r>
          </w:p>
        </w:tc>
        <w:tc>
          <w:tcPr>
            <w:tcW w:w="1080" w:type="dxa"/>
          </w:tcPr>
          <w:p w14:paraId="0EF8CF8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0.9655</w:t>
            </w:r>
          </w:p>
        </w:tc>
      </w:tr>
      <w:tr w14:paraId="10FCE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54A56E2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12</w:t>
            </w:r>
          </w:p>
        </w:tc>
        <w:tc>
          <w:tcPr>
            <w:tcW w:w="1080" w:type="dxa"/>
          </w:tcPr>
          <w:p w14:paraId="61683DB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Maz Maz potato sticks</w:t>
            </w:r>
          </w:p>
        </w:tc>
        <w:tc>
          <w:tcPr>
            <w:tcW w:w="1080" w:type="dxa"/>
          </w:tcPr>
          <w:p w14:paraId="750E991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13</w:t>
            </w:r>
          </w:p>
        </w:tc>
        <w:tc>
          <w:tcPr>
            <w:tcW w:w="1080" w:type="dxa"/>
          </w:tcPr>
          <w:p w14:paraId="4BF20AE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</w:t>
            </w:r>
          </w:p>
        </w:tc>
        <w:tc>
          <w:tcPr>
            <w:tcW w:w="1080" w:type="dxa"/>
          </w:tcPr>
          <w:p w14:paraId="1EC3807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</w:t>
            </w:r>
          </w:p>
        </w:tc>
        <w:tc>
          <w:tcPr>
            <w:tcW w:w="1080" w:type="dxa"/>
          </w:tcPr>
          <w:p w14:paraId="1433C84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1.0000</w:t>
            </w:r>
          </w:p>
        </w:tc>
        <w:tc>
          <w:tcPr>
            <w:tcW w:w="1080" w:type="dxa"/>
          </w:tcPr>
          <w:p w14:paraId="604FA62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1.0000</w:t>
            </w:r>
          </w:p>
        </w:tc>
        <w:tc>
          <w:tcPr>
            <w:tcW w:w="1080" w:type="dxa"/>
          </w:tcPr>
          <w:p w14:paraId="29756C6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1.0000</w:t>
            </w:r>
          </w:p>
        </w:tc>
      </w:tr>
      <w:tr w14:paraId="2CC3E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5488CC4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13</w:t>
            </w:r>
          </w:p>
        </w:tc>
        <w:tc>
          <w:tcPr>
            <w:tcW w:w="1080" w:type="dxa"/>
          </w:tcPr>
          <w:p w14:paraId="201F28F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Maz Maz salty chips</w:t>
            </w:r>
          </w:p>
        </w:tc>
        <w:tc>
          <w:tcPr>
            <w:tcW w:w="1080" w:type="dxa"/>
          </w:tcPr>
          <w:p w14:paraId="0AE10EC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9</w:t>
            </w:r>
          </w:p>
        </w:tc>
        <w:tc>
          <w:tcPr>
            <w:tcW w:w="1080" w:type="dxa"/>
          </w:tcPr>
          <w:p w14:paraId="34229D8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</w:t>
            </w:r>
          </w:p>
        </w:tc>
        <w:tc>
          <w:tcPr>
            <w:tcW w:w="1080" w:type="dxa"/>
          </w:tcPr>
          <w:p w14:paraId="4F1B8A4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</w:t>
            </w:r>
          </w:p>
        </w:tc>
        <w:tc>
          <w:tcPr>
            <w:tcW w:w="1080" w:type="dxa"/>
          </w:tcPr>
          <w:p w14:paraId="5EE7E1C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1.0000</w:t>
            </w:r>
          </w:p>
        </w:tc>
        <w:tc>
          <w:tcPr>
            <w:tcW w:w="1080" w:type="dxa"/>
          </w:tcPr>
          <w:p w14:paraId="1FCFF63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1.0000</w:t>
            </w:r>
          </w:p>
        </w:tc>
        <w:tc>
          <w:tcPr>
            <w:tcW w:w="1080" w:type="dxa"/>
          </w:tcPr>
          <w:p w14:paraId="3B835A4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1.0000</w:t>
            </w:r>
          </w:p>
        </w:tc>
      </w:tr>
      <w:tr w14:paraId="50EA5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1D5C20F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14</w:t>
            </w:r>
          </w:p>
        </w:tc>
        <w:tc>
          <w:tcPr>
            <w:tcW w:w="1080" w:type="dxa"/>
          </w:tcPr>
          <w:p w14:paraId="38D6ED8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Maz Maz vinegar chips</w:t>
            </w:r>
          </w:p>
        </w:tc>
        <w:tc>
          <w:tcPr>
            <w:tcW w:w="1080" w:type="dxa"/>
          </w:tcPr>
          <w:p w14:paraId="4E74CD2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11</w:t>
            </w:r>
          </w:p>
        </w:tc>
        <w:tc>
          <w:tcPr>
            <w:tcW w:w="1080" w:type="dxa"/>
          </w:tcPr>
          <w:p w14:paraId="29DB410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</w:t>
            </w:r>
          </w:p>
        </w:tc>
        <w:tc>
          <w:tcPr>
            <w:tcW w:w="1080" w:type="dxa"/>
          </w:tcPr>
          <w:p w14:paraId="78179E9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</w:t>
            </w:r>
          </w:p>
        </w:tc>
        <w:tc>
          <w:tcPr>
            <w:tcW w:w="1080" w:type="dxa"/>
          </w:tcPr>
          <w:p w14:paraId="3FD4F1A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1.0000</w:t>
            </w:r>
          </w:p>
        </w:tc>
        <w:tc>
          <w:tcPr>
            <w:tcW w:w="1080" w:type="dxa"/>
          </w:tcPr>
          <w:p w14:paraId="7ADF0A5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1.0000</w:t>
            </w:r>
          </w:p>
        </w:tc>
        <w:tc>
          <w:tcPr>
            <w:tcW w:w="1080" w:type="dxa"/>
          </w:tcPr>
          <w:p w14:paraId="68FA28E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1.0000</w:t>
            </w:r>
          </w:p>
        </w:tc>
      </w:tr>
      <w:tr w14:paraId="48F88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6F25ED9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15</w:t>
            </w:r>
          </w:p>
        </w:tc>
        <w:tc>
          <w:tcPr>
            <w:tcW w:w="1080" w:type="dxa"/>
          </w:tcPr>
          <w:p w14:paraId="4465537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Mini Lina</w:t>
            </w:r>
          </w:p>
        </w:tc>
        <w:tc>
          <w:tcPr>
            <w:tcW w:w="1080" w:type="dxa"/>
          </w:tcPr>
          <w:p w14:paraId="03C6535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26</w:t>
            </w:r>
          </w:p>
        </w:tc>
        <w:tc>
          <w:tcPr>
            <w:tcW w:w="1080" w:type="dxa"/>
          </w:tcPr>
          <w:p w14:paraId="47D1121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</w:t>
            </w:r>
          </w:p>
        </w:tc>
        <w:tc>
          <w:tcPr>
            <w:tcW w:w="1080" w:type="dxa"/>
          </w:tcPr>
          <w:p w14:paraId="1E65A7F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</w:t>
            </w:r>
          </w:p>
        </w:tc>
        <w:tc>
          <w:tcPr>
            <w:tcW w:w="1080" w:type="dxa"/>
          </w:tcPr>
          <w:p w14:paraId="253E443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0.9630</w:t>
            </w:r>
          </w:p>
        </w:tc>
        <w:tc>
          <w:tcPr>
            <w:tcW w:w="1080" w:type="dxa"/>
          </w:tcPr>
          <w:p w14:paraId="0A24EF4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1.0000</w:t>
            </w:r>
          </w:p>
        </w:tc>
        <w:tc>
          <w:tcPr>
            <w:tcW w:w="1080" w:type="dxa"/>
          </w:tcPr>
          <w:p w14:paraId="30EE3A7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0.9811</w:t>
            </w:r>
          </w:p>
        </w:tc>
      </w:tr>
      <w:tr w14:paraId="45D3D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6414B90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16</w:t>
            </w:r>
          </w:p>
        </w:tc>
        <w:tc>
          <w:tcPr>
            <w:tcW w:w="1080" w:type="dxa"/>
          </w:tcPr>
          <w:p w14:paraId="3EAC31D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Minoo cream biscuit</w:t>
            </w:r>
          </w:p>
        </w:tc>
        <w:tc>
          <w:tcPr>
            <w:tcW w:w="1080" w:type="dxa"/>
          </w:tcPr>
          <w:p w14:paraId="4B7B78B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13</w:t>
            </w:r>
          </w:p>
        </w:tc>
        <w:tc>
          <w:tcPr>
            <w:tcW w:w="1080" w:type="dxa"/>
          </w:tcPr>
          <w:p w14:paraId="0521998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2</w:t>
            </w:r>
          </w:p>
        </w:tc>
        <w:tc>
          <w:tcPr>
            <w:tcW w:w="1080" w:type="dxa"/>
          </w:tcPr>
          <w:p w14:paraId="044E94D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</w:t>
            </w:r>
          </w:p>
        </w:tc>
        <w:tc>
          <w:tcPr>
            <w:tcW w:w="1080" w:type="dxa"/>
          </w:tcPr>
          <w:p w14:paraId="702353E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0.8667</w:t>
            </w:r>
          </w:p>
        </w:tc>
        <w:tc>
          <w:tcPr>
            <w:tcW w:w="1080" w:type="dxa"/>
          </w:tcPr>
          <w:p w14:paraId="3BD752C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1.0000</w:t>
            </w:r>
          </w:p>
        </w:tc>
        <w:tc>
          <w:tcPr>
            <w:tcW w:w="1080" w:type="dxa"/>
          </w:tcPr>
          <w:p w14:paraId="78A7C50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0.9286</w:t>
            </w:r>
          </w:p>
        </w:tc>
      </w:tr>
      <w:tr w14:paraId="58D03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3BD0156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17</w:t>
            </w:r>
          </w:p>
        </w:tc>
        <w:tc>
          <w:tcPr>
            <w:tcW w:w="1080" w:type="dxa"/>
          </w:tcPr>
          <w:p w14:paraId="10F2DFF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Naderi mini cookie</w:t>
            </w:r>
          </w:p>
        </w:tc>
        <w:tc>
          <w:tcPr>
            <w:tcW w:w="1080" w:type="dxa"/>
          </w:tcPr>
          <w:p w14:paraId="7226BDC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7</w:t>
            </w:r>
          </w:p>
        </w:tc>
        <w:tc>
          <w:tcPr>
            <w:tcW w:w="1080" w:type="dxa"/>
          </w:tcPr>
          <w:p w14:paraId="48DA245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</w:t>
            </w:r>
          </w:p>
        </w:tc>
        <w:tc>
          <w:tcPr>
            <w:tcW w:w="1080" w:type="dxa"/>
          </w:tcPr>
          <w:p w14:paraId="1CAB35B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</w:t>
            </w:r>
          </w:p>
        </w:tc>
        <w:tc>
          <w:tcPr>
            <w:tcW w:w="1080" w:type="dxa"/>
          </w:tcPr>
          <w:p w14:paraId="4ABC1AF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1.0000</w:t>
            </w:r>
          </w:p>
        </w:tc>
        <w:tc>
          <w:tcPr>
            <w:tcW w:w="1080" w:type="dxa"/>
          </w:tcPr>
          <w:p w14:paraId="168C785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1.0000</w:t>
            </w:r>
          </w:p>
        </w:tc>
        <w:tc>
          <w:tcPr>
            <w:tcW w:w="1080" w:type="dxa"/>
          </w:tcPr>
          <w:p w14:paraId="0CC022A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1.0000</w:t>
            </w:r>
          </w:p>
        </w:tc>
      </w:tr>
      <w:tr w14:paraId="4502C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32F2FFB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18</w:t>
            </w:r>
          </w:p>
        </w:tc>
        <w:tc>
          <w:tcPr>
            <w:tcW w:w="1080" w:type="dxa"/>
          </w:tcPr>
          <w:p w14:paraId="3F3387A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Naderi mini wafer</w:t>
            </w:r>
          </w:p>
        </w:tc>
        <w:tc>
          <w:tcPr>
            <w:tcW w:w="1080" w:type="dxa"/>
          </w:tcPr>
          <w:p w14:paraId="34BB9DF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5</w:t>
            </w:r>
          </w:p>
        </w:tc>
        <w:tc>
          <w:tcPr>
            <w:tcW w:w="1080" w:type="dxa"/>
          </w:tcPr>
          <w:p w14:paraId="524F932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</w:t>
            </w:r>
          </w:p>
        </w:tc>
        <w:tc>
          <w:tcPr>
            <w:tcW w:w="1080" w:type="dxa"/>
          </w:tcPr>
          <w:p w14:paraId="6411FCA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</w:t>
            </w:r>
          </w:p>
        </w:tc>
        <w:tc>
          <w:tcPr>
            <w:tcW w:w="1080" w:type="dxa"/>
          </w:tcPr>
          <w:p w14:paraId="30C190B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0.8333</w:t>
            </w:r>
          </w:p>
        </w:tc>
        <w:tc>
          <w:tcPr>
            <w:tcW w:w="1080" w:type="dxa"/>
          </w:tcPr>
          <w:p w14:paraId="23BA1CA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1.0000</w:t>
            </w:r>
          </w:p>
        </w:tc>
        <w:tc>
          <w:tcPr>
            <w:tcW w:w="1080" w:type="dxa"/>
          </w:tcPr>
          <w:p w14:paraId="3C40CB8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0.9091</w:t>
            </w:r>
          </w:p>
        </w:tc>
      </w:tr>
      <w:tr w14:paraId="4FF2C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120BE6E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总计</w:t>
            </w:r>
          </w:p>
        </w:tc>
        <w:tc>
          <w:tcPr>
            <w:tcW w:w="1080" w:type="dxa"/>
          </w:tcPr>
          <w:p w14:paraId="7481270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所有类别</w:t>
            </w:r>
          </w:p>
        </w:tc>
        <w:tc>
          <w:tcPr>
            <w:tcW w:w="1080" w:type="dxa"/>
          </w:tcPr>
          <w:p w14:paraId="7A32110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193</w:t>
            </w:r>
          </w:p>
        </w:tc>
        <w:tc>
          <w:tcPr>
            <w:tcW w:w="1080" w:type="dxa"/>
          </w:tcPr>
          <w:p w14:paraId="0554CD0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19</w:t>
            </w:r>
          </w:p>
        </w:tc>
        <w:tc>
          <w:tcPr>
            <w:tcW w:w="1080" w:type="dxa"/>
          </w:tcPr>
          <w:p w14:paraId="3C58B52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2</w:t>
            </w:r>
          </w:p>
        </w:tc>
        <w:tc>
          <w:tcPr>
            <w:tcW w:w="1080" w:type="dxa"/>
          </w:tcPr>
          <w:p w14:paraId="72E9BB4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0.9104</w:t>
            </w:r>
          </w:p>
        </w:tc>
        <w:tc>
          <w:tcPr>
            <w:tcW w:w="1080" w:type="dxa"/>
          </w:tcPr>
          <w:p w14:paraId="6E51A21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0.9897</w:t>
            </w:r>
          </w:p>
        </w:tc>
        <w:tc>
          <w:tcPr>
            <w:tcW w:w="1080" w:type="dxa"/>
          </w:tcPr>
          <w:p w14:paraId="57414CD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0.9484</w:t>
            </w:r>
          </w:p>
        </w:tc>
      </w:tr>
    </w:tbl>
    <w:p w14:paraId="42D03E75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4D99"/>
          <w:sz w:val="28"/>
        </w:rPr>
        <w:t>各类别性能排名（按检测数量降序）</w:t>
      </w:r>
    </w:p>
    <w:p w14:paraId="14429D53">
      <w:pPr>
        <w:rPr>
          <w:rFonts w:hint="eastAsia" w:ascii="宋体" w:hAnsi="宋体" w:eastAsia="宋体" w:cs="宋体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6E070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7AAF106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排名</w:t>
            </w:r>
          </w:p>
        </w:tc>
        <w:tc>
          <w:tcPr>
            <w:tcW w:w="1234" w:type="dxa"/>
          </w:tcPr>
          <w:p w14:paraId="2B4943C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类别名称</w:t>
            </w:r>
          </w:p>
        </w:tc>
        <w:tc>
          <w:tcPr>
            <w:tcW w:w="1234" w:type="dxa"/>
          </w:tcPr>
          <w:p w14:paraId="38DD6E5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TP</w:t>
            </w:r>
          </w:p>
        </w:tc>
        <w:tc>
          <w:tcPr>
            <w:tcW w:w="1234" w:type="dxa"/>
          </w:tcPr>
          <w:p w14:paraId="2266E23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FP</w:t>
            </w:r>
          </w:p>
        </w:tc>
        <w:tc>
          <w:tcPr>
            <w:tcW w:w="1234" w:type="dxa"/>
          </w:tcPr>
          <w:p w14:paraId="5BC6377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FN</w:t>
            </w:r>
          </w:p>
        </w:tc>
        <w:tc>
          <w:tcPr>
            <w:tcW w:w="1234" w:type="dxa"/>
          </w:tcPr>
          <w:p w14:paraId="6CEEAF9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Precision</w:t>
            </w:r>
          </w:p>
        </w:tc>
        <w:tc>
          <w:tcPr>
            <w:tcW w:w="1234" w:type="dxa"/>
          </w:tcPr>
          <w:p w14:paraId="5CC33D9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Recall</w:t>
            </w:r>
          </w:p>
        </w:tc>
      </w:tr>
      <w:tr w14:paraId="7307C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04C8499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:----</w:t>
            </w:r>
          </w:p>
        </w:tc>
        <w:tc>
          <w:tcPr>
            <w:tcW w:w="1234" w:type="dxa"/>
          </w:tcPr>
          <w:p w14:paraId="3B4C299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----------</w:t>
            </w:r>
          </w:p>
        </w:tc>
        <w:tc>
          <w:tcPr>
            <w:tcW w:w="1234" w:type="dxa"/>
          </w:tcPr>
          <w:p w14:paraId="0F0AD4D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:--</w:t>
            </w:r>
          </w:p>
        </w:tc>
        <w:tc>
          <w:tcPr>
            <w:tcW w:w="1234" w:type="dxa"/>
          </w:tcPr>
          <w:p w14:paraId="7D00D14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:--</w:t>
            </w:r>
          </w:p>
        </w:tc>
        <w:tc>
          <w:tcPr>
            <w:tcW w:w="1234" w:type="dxa"/>
          </w:tcPr>
          <w:p w14:paraId="4D0A727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:--</w:t>
            </w:r>
          </w:p>
        </w:tc>
        <w:tc>
          <w:tcPr>
            <w:tcW w:w="1234" w:type="dxa"/>
          </w:tcPr>
          <w:p w14:paraId="3D6A2F0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:---------</w:t>
            </w:r>
          </w:p>
        </w:tc>
        <w:tc>
          <w:tcPr>
            <w:tcW w:w="1234" w:type="dxa"/>
          </w:tcPr>
          <w:p w14:paraId="533AE58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:------</w:t>
            </w:r>
          </w:p>
        </w:tc>
      </w:tr>
      <w:tr w14:paraId="37B2D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21E6F45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</w:t>
            </w:r>
          </w:p>
        </w:tc>
        <w:tc>
          <w:tcPr>
            <w:tcW w:w="1234" w:type="dxa"/>
          </w:tcPr>
          <w:p w14:paraId="7E00559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Maz Maz ketchup chips</w:t>
            </w:r>
          </w:p>
        </w:tc>
        <w:tc>
          <w:tcPr>
            <w:tcW w:w="1234" w:type="dxa"/>
          </w:tcPr>
          <w:p w14:paraId="0793BFD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28</w:t>
            </w:r>
          </w:p>
        </w:tc>
        <w:tc>
          <w:tcPr>
            <w:tcW w:w="1234" w:type="dxa"/>
          </w:tcPr>
          <w:p w14:paraId="3FE68DF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2</w:t>
            </w:r>
          </w:p>
        </w:tc>
        <w:tc>
          <w:tcPr>
            <w:tcW w:w="1234" w:type="dxa"/>
          </w:tcPr>
          <w:p w14:paraId="64FC83C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</w:t>
            </w:r>
          </w:p>
        </w:tc>
        <w:tc>
          <w:tcPr>
            <w:tcW w:w="1234" w:type="dxa"/>
          </w:tcPr>
          <w:p w14:paraId="14F8906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0.9333</w:t>
            </w:r>
          </w:p>
        </w:tc>
        <w:tc>
          <w:tcPr>
            <w:tcW w:w="1234" w:type="dxa"/>
          </w:tcPr>
          <w:p w14:paraId="38EE4D1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1.0000</w:t>
            </w:r>
          </w:p>
        </w:tc>
      </w:tr>
      <w:tr w14:paraId="1A972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725C297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2</w:t>
            </w:r>
          </w:p>
        </w:tc>
        <w:tc>
          <w:tcPr>
            <w:tcW w:w="1234" w:type="dxa"/>
          </w:tcPr>
          <w:p w14:paraId="192946D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Mini Lina</w:t>
            </w:r>
          </w:p>
        </w:tc>
        <w:tc>
          <w:tcPr>
            <w:tcW w:w="1234" w:type="dxa"/>
          </w:tcPr>
          <w:p w14:paraId="707A6A8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26</w:t>
            </w:r>
          </w:p>
        </w:tc>
        <w:tc>
          <w:tcPr>
            <w:tcW w:w="1234" w:type="dxa"/>
          </w:tcPr>
          <w:p w14:paraId="4BC1FC6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</w:t>
            </w:r>
          </w:p>
        </w:tc>
        <w:tc>
          <w:tcPr>
            <w:tcW w:w="1234" w:type="dxa"/>
          </w:tcPr>
          <w:p w14:paraId="50CD392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</w:t>
            </w:r>
          </w:p>
        </w:tc>
        <w:tc>
          <w:tcPr>
            <w:tcW w:w="1234" w:type="dxa"/>
          </w:tcPr>
          <w:p w14:paraId="55ECFD5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0.9630</w:t>
            </w:r>
          </w:p>
        </w:tc>
        <w:tc>
          <w:tcPr>
            <w:tcW w:w="1234" w:type="dxa"/>
          </w:tcPr>
          <w:p w14:paraId="5E4E68F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1.0000</w:t>
            </w:r>
          </w:p>
        </w:tc>
      </w:tr>
      <w:tr w14:paraId="67BA7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403C212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3</w:t>
            </w:r>
          </w:p>
        </w:tc>
        <w:tc>
          <w:tcPr>
            <w:tcW w:w="1234" w:type="dxa"/>
          </w:tcPr>
          <w:p w14:paraId="172721F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Chee pellet vinegar</w:t>
            </w:r>
          </w:p>
        </w:tc>
        <w:tc>
          <w:tcPr>
            <w:tcW w:w="1234" w:type="dxa"/>
          </w:tcPr>
          <w:p w14:paraId="0916A05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14</w:t>
            </w:r>
          </w:p>
        </w:tc>
        <w:tc>
          <w:tcPr>
            <w:tcW w:w="1234" w:type="dxa"/>
          </w:tcPr>
          <w:p w14:paraId="208A1AC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2</w:t>
            </w:r>
          </w:p>
        </w:tc>
        <w:tc>
          <w:tcPr>
            <w:tcW w:w="1234" w:type="dxa"/>
          </w:tcPr>
          <w:p w14:paraId="392C5AD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</w:t>
            </w:r>
          </w:p>
        </w:tc>
        <w:tc>
          <w:tcPr>
            <w:tcW w:w="1234" w:type="dxa"/>
          </w:tcPr>
          <w:p w14:paraId="6A084E9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0.8750</w:t>
            </w:r>
          </w:p>
        </w:tc>
        <w:tc>
          <w:tcPr>
            <w:tcW w:w="1234" w:type="dxa"/>
          </w:tcPr>
          <w:p w14:paraId="7538E78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1.0000</w:t>
            </w:r>
          </w:p>
        </w:tc>
      </w:tr>
      <w:tr w14:paraId="7A7A2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63E9B86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4</w:t>
            </w:r>
          </w:p>
        </w:tc>
        <w:tc>
          <w:tcPr>
            <w:tcW w:w="1234" w:type="dxa"/>
          </w:tcPr>
          <w:p w14:paraId="767D741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Minoo cream biscuit</w:t>
            </w:r>
          </w:p>
        </w:tc>
        <w:tc>
          <w:tcPr>
            <w:tcW w:w="1234" w:type="dxa"/>
          </w:tcPr>
          <w:p w14:paraId="04AB08D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13</w:t>
            </w:r>
          </w:p>
        </w:tc>
        <w:tc>
          <w:tcPr>
            <w:tcW w:w="1234" w:type="dxa"/>
          </w:tcPr>
          <w:p w14:paraId="0ADA1F8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2</w:t>
            </w:r>
          </w:p>
        </w:tc>
        <w:tc>
          <w:tcPr>
            <w:tcW w:w="1234" w:type="dxa"/>
          </w:tcPr>
          <w:p w14:paraId="088A656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</w:t>
            </w:r>
          </w:p>
        </w:tc>
        <w:tc>
          <w:tcPr>
            <w:tcW w:w="1234" w:type="dxa"/>
          </w:tcPr>
          <w:p w14:paraId="72467F9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0.8667</w:t>
            </w:r>
          </w:p>
        </w:tc>
        <w:tc>
          <w:tcPr>
            <w:tcW w:w="1234" w:type="dxa"/>
          </w:tcPr>
          <w:p w14:paraId="5A65469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1.0000</w:t>
            </w:r>
          </w:p>
        </w:tc>
      </w:tr>
      <w:tr w14:paraId="3A8CF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3A57D03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5</w:t>
            </w:r>
          </w:p>
        </w:tc>
        <w:tc>
          <w:tcPr>
            <w:tcW w:w="1234" w:type="dxa"/>
          </w:tcPr>
          <w:p w14:paraId="3A90725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Maz Maz potato sticks</w:t>
            </w:r>
          </w:p>
        </w:tc>
        <w:tc>
          <w:tcPr>
            <w:tcW w:w="1234" w:type="dxa"/>
          </w:tcPr>
          <w:p w14:paraId="721FE7A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13</w:t>
            </w:r>
          </w:p>
        </w:tc>
        <w:tc>
          <w:tcPr>
            <w:tcW w:w="1234" w:type="dxa"/>
          </w:tcPr>
          <w:p w14:paraId="3A87EE3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</w:t>
            </w:r>
          </w:p>
        </w:tc>
        <w:tc>
          <w:tcPr>
            <w:tcW w:w="1234" w:type="dxa"/>
          </w:tcPr>
          <w:p w14:paraId="059751B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</w:t>
            </w:r>
          </w:p>
        </w:tc>
        <w:tc>
          <w:tcPr>
            <w:tcW w:w="1234" w:type="dxa"/>
          </w:tcPr>
          <w:p w14:paraId="1F7C2ED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1.0000</w:t>
            </w:r>
          </w:p>
        </w:tc>
        <w:tc>
          <w:tcPr>
            <w:tcW w:w="1234" w:type="dxa"/>
          </w:tcPr>
          <w:p w14:paraId="06DCF05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1.0000</w:t>
            </w:r>
          </w:p>
        </w:tc>
      </w:tr>
      <w:tr w14:paraId="72B32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7AC27A9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6</w:t>
            </w:r>
          </w:p>
        </w:tc>
        <w:tc>
          <w:tcPr>
            <w:tcW w:w="1234" w:type="dxa"/>
          </w:tcPr>
          <w:p w14:paraId="5AC30AF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Cheetoz wheelsnack</w:t>
            </w:r>
          </w:p>
        </w:tc>
        <w:tc>
          <w:tcPr>
            <w:tcW w:w="1234" w:type="dxa"/>
          </w:tcPr>
          <w:p w14:paraId="4395B31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12</w:t>
            </w:r>
          </w:p>
        </w:tc>
        <w:tc>
          <w:tcPr>
            <w:tcW w:w="1234" w:type="dxa"/>
          </w:tcPr>
          <w:p w14:paraId="40B6D66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</w:t>
            </w:r>
          </w:p>
        </w:tc>
        <w:tc>
          <w:tcPr>
            <w:tcW w:w="1234" w:type="dxa"/>
          </w:tcPr>
          <w:p w14:paraId="0F56A5C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</w:t>
            </w:r>
          </w:p>
        </w:tc>
        <w:tc>
          <w:tcPr>
            <w:tcW w:w="1234" w:type="dxa"/>
          </w:tcPr>
          <w:p w14:paraId="50ED897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1.0000</w:t>
            </w:r>
          </w:p>
        </w:tc>
        <w:tc>
          <w:tcPr>
            <w:tcW w:w="1234" w:type="dxa"/>
          </w:tcPr>
          <w:p w14:paraId="3558240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1.0000</w:t>
            </w:r>
          </w:p>
        </w:tc>
      </w:tr>
      <w:tr w14:paraId="715B2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0A48DA0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7</w:t>
            </w:r>
          </w:p>
        </w:tc>
        <w:tc>
          <w:tcPr>
            <w:tcW w:w="1234" w:type="dxa"/>
          </w:tcPr>
          <w:p w14:paraId="4FBD90A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Maz Maz vinegar chips</w:t>
            </w:r>
          </w:p>
        </w:tc>
        <w:tc>
          <w:tcPr>
            <w:tcW w:w="1234" w:type="dxa"/>
          </w:tcPr>
          <w:p w14:paraId="1F79DAB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11</w:t>
            </w:r>
          </w:p>
        </w:tc>
        <w:tc>
          <w:tcPr>
            <w:tcW w:w="1234" w:type="dxa"/>
          </w:tcPr>
          <w:p w14:paraId="0DB0E7D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</w:t>
            </w:r>
          </w:p>
        </w:tc>
        <w:tc>
          <w:tcPr>
            <w:tcW w:w="1234" w:type="dxa"/>
          </w:tcPr>
          <w:p w14:paraId="6E38650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</w:t>
            </w:r>
          </w:p>
        </w:tc>
        <w:tc>
          <w:tcPr>
            <w:tcW w:w="1234" w:type="dxa"/>
          </w:tcPr>
          <w:p w14:paraId="04FC589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1.0000</w:t>
            </w:r>
          </w:p>
        </w:tc>
        <w:tc>
          <w:tcPr>
            <w:tcW w:w="1234" w:type="dxa"/>
          </w:tcPr>
          <w:p w14:paraId="33A50D5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1.0000</w:t>
            </w:r>
          </w:p>
        </w:tc>
      </w:tr>
      <w:tr w14:paraId="18AE2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2EF0953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8</w:t>
            </w:r>
          </w:p>
        </w:tc>
        <w:tc>
          <w:tcPr>
            <w:tcW w:w="1234" w:type="dxa"/>
          </w:tcPr>
          <w:p w14:paraId="6B8E319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Cheetoz ketchup chips</w:t>
            </w:r>
          </w:p>
        </w:tc>
        <w:tc>
          <w:tcPr>
            <w:tcW w:w="1234" w:type="dxa"/>
          </w:tcPr>
          <w:p w14:paraId="5B6435A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11</w:t>
            </w:r>
          </w:p>
        </w:tc>
        <w:tc>
          <w:tcPr>
            <w:tcW w:w="1234" w:type="dxa"/>
          </w:tcPr>
          <w:p w14:paraId="7EA38FA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3</w:t>
            </w:r>
          </w:p>
        </w:tc>
        <w:tc>
          <w:tcPr>
            <w:tcW w:w="1234" w:type="dxa"/>
          </w:tcPr>
          <w:p w14:paraId="5A17FA9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</w:t>
            </w:r>
          </w:p>
        </w:tc>
        <w:tc>
          <w:tcPr>
            <w:tcW w:w="1234" w:type="dxa"/>
          </w:tcPr>
          <w:p w14:paraId="67C8F01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0.7857</w:t>
            </w:r>
          </w:p>
        </w:tc>
        <w:tc>
          <w:tcPr>
            <w:tcW w:w="1234" w:type="dxa"/>
          </w:tcPr>
          <w:p w14:paraId="253AAE7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1.0000</w:t>
            </w:r>
          </w:p>
        </w:tc>
      </w:tr>
      <w:tr w14:paraId="70DEB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06CD3F8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9</w:t>
            </w:r>
          </w:p>
        </w:tc>
        <w:tc>
          <w:tcPr>
            <w:tcW w:w="1234" w:type="dxa"/>
          </w:tcPr>
          <w:p w14:paraId="348AEA1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Chee pellet ketchup</w:t>
            </w:r>
          </w:p>
        </w:tc>
        <w:tc>
          <w:tcPr>
            <w:tcW w:w="1234" w:type="dxa"/>
          </w:tcPr>
          <w:p w14:paraId="39AF7B9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10</w:t>
            </w:r>
          </w:p>
        </w:tc>
        <w:tc>
          <w:tcPr>
            <w:tcW w:w="1234" w:type="dxa"/>
          </w:tcPr>
          <w:p w14:paraId="6F96348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</w:t>
            </w:r>
          </w:p>
        </w:tc>
        <w:tc>
          <w:tcPr>
            <w:tcW w:w="1234" w:type="dxa"/>
          </w:tcPr>
          <w:p w14:paraId="40797F8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</w:t>
            </w:r>
          </w:p>
        </w:tc>
        <w:tc>
          <w:tcPr>
            <w:tcW w:w="1234" w:type="dxa"/>
          </w:tcPr>
          <w:p w14:paraId="4EDA044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0.9091</w:t>
            </w:r>
          </w:p>
        </w:tc>
        <w:tc>
          <w:tcPr>
            <w:tcW w:w="1234" w:type="dxa"/>
          </w:tcPr>
          <w:p w14:paraId="38F1168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0.9091</w:t>
            </w:r>
          </w:p>
        </w:tc>
      </w:tr>
      <w:tr w14:paraId="0E198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3801342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10</w:t>
            </w:r>
          </w:p>
        </w:tc>
        <w:tc>
          <w:tcPr>
            <w:tcW w:w="1234" w:type="dxa"/>
          </w:tcPr>
          <w:p w14:paraId="62241B8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Maz Maz salty chips</w:t>
            </w:r>
          </w:p>
        </w:tc>
        <w:tc>
          <w:tcPr>
            <w:tcW w:w="1234" w:type="dxa"/>
          </w:tcPr>
          <w:p w14:paraId="74A5634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9</w:t>
            </w:r>
          </w:p>
        </w:tc>
        <w:tc>
          <w:tcPr>
            <w:tcW w:w="1234" w:type="dxa"/>
          </w:tcPr>
          <w:p w14:paraId="181097E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</w:t>
            </w:r>
          </w:p>
        </w:tc>
        <w:tc>
          <w:tcPr>
            <w:tcW w:w="1234" w:type="dxa"/>
          </w:tcPr>
          <w:p w14:paraId="557EA55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</w:t>
            </w:r>
          </w:p>
        </w:tc>
        <w:tc>
          <w:tcPr>
            <w:tcW w:w="1234" w:type="dxa"/>
          </w:tcPr>
          <w:p w14:paraId="2954BA2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1.0000</w:t>
            </w:r>
          </w:p>
        </w:tc>
        <w:tc>
          <w:tcPr>
            <w:tcW w:w="1234" w:type="dxa"/>
          </w:tcPr>
          <w:p w14:paraId="4CBE3CE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1.0000</w:t>
            </w:r>
          </w:p>
        </w:tc>
      </w:tr>
      <w:tr w14:paraId="5693F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59E2569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11</w:t>
            </w:r>
          </w:p>
        </w:tc>
        <w:tc>
          <w:tcPr>
            <w:tcW w:w="1234" w:type="dxa"/>
          </w:tcPr>
          <w:p w14:paraId="7961E11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Cheetoz snack 30g</w:t>
            </w:r>
          </w:p>
        </w:tc>
        <w:tc>
          <w:tcPr>
            <w:tcW w:w="1234" w:type="dxa"/>
          </w:tcPr>
          <w:p w14:paraId="4F839E9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7</w:t>
            </w:r>
          </w:p>
        </w:tc>
        <w:tc>
          <w:tcPr>
            <w:tcW w:w="1234" w:type="dxa"/>
          </w:tcPr>
          <w:p w14:paraId="6877D11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2</w:t>
            </w:r>
          </w:p>
        </w:tc>
        <w:tc>
          <w:tcPr>
            <w:tcW w:w="1234" w:type="dxa"/>
          </w:tcPr>
          <w:p w14:paraId="2C711B5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</w:t>
            </w:r>
          </w:p>
        </w:tc>
        <w:tc>
          <w:tcPr>
            <w:tcW w:w="1234" w:type="dxa"/>
          </w:tcPr>
          <w:p w14:paraId="219DE7D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0.7778</w:t>
            </w:r>
          </w:p>
        </w:tc>
        <w:tc>
          <w:tcPr>
            <w:tcW w:w="1234" w:type="dxa"/>
          </w:tcPr>
          <w:p w14:paraId="37A8FE5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1.0000</w:t>
            </w:r>
          </w:p>
        </w:tc>
      </w:tr>
      <w:tr w14:paraId="7C806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5618509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12</w:t>
            </w:r>
          </w:p>
        </w:tc>
        <w:tc>
          <w:tcPr>
            <w:tcW w:w="1234" w:type="dxa"/>
          </w:tcPr>
          <w:p w14:paraId="387B87F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Naderi mini cookie</w:t>
            </w:r>
          </w:p>
        </w:tc>
        <w:tc>
          <w:tcPr>
            <w:tcW w:w="1234" w:type="dxa"/>
          </w:tcPr>
          <w:p w14:paraId="40D87ED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7</w:t>
            </w:r>
          </w:p>
        </w:tc>
        <w:tc>
          <w:tcPr>
            <w:tcW w:w="1234" w:type="dxa"/>
          </w:tcPr>
          <w:p w14:paraId="2AFC403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</w:t>
            </w:r>
          </w:p>
        </w:tc>
        <w:tc>
          <w:tcPr>
            <w:tcW w:w="1234" w:type="dxa"/>
          </w:tcPr>
          <w:p w14:paraId="05B5690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</w:t>
            </w:r>
          </w:p>
        </w:tc>
        <w:tc>
          <w:tcPr>
            <w:tcW w:w="1234" w:type="dxa"/>
          </w:tcPr>
          <w:p w14:paraId="07AD880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1.0000</w:t>
            </w:r>
          </w:p>
        </w:tc>
        <w:tc>
          <w:tcPr>
            <w:tcW w:w="1234" w:type="dxa"/>
          </w:tcPr>
          <w:p w14:paraId="7D137CF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1.0000</w:t>
            </w:r>
          </w:p>
        </w:tc>
      </w:tr>
      <w:tr w14:paraId="332DE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4F6AFFE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13</w:t>
            </w:r>
          </w:p>
        </w:tc>
        <w:tc>
          <w:tcPr>
            <w:tcW w:w="1234" w:type="dxa"/>
          </w:tcPr>
          <w:p w14:paraId="79CE601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Cheetoz salty chips</w:t>
            </w:r>
          </w:p>
        </w:tc>
        <w:tc>
          <w:tcPr>
            <w:tcW w:w="1234" w:type="dxa"/>
          </w:tcPr>
          <w:p w14:paraId="5168496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6</w:t>
            </w:r>
          </w:p>
        </w:tc>
        <w:tc>
          <w:tcPr>
            <w:tcW w:w="1234" w:type="dxa"/>
          </w:tcPr>
          <w:p w14:paraId="5D2B57E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</w:t>
            </w:r>
          </w:p>
        </w:tc>
        <w:tc>
          <w:tcPr>
            <w:tcW w:w="1234" w:type="dxa"/>
          </w:tcPr>
          <w:p w14:paraId="6A029E4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</w:t>
            </w:r>
          </w:p>
        </w:tc>
        <w:tc>
          <w:tcPr>
            <w:tcW w:w="1234" w:type="dxa"/>
          </w:tcPr>
          <w:p w14:paraId="2D346E8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1.0000</w:t>
            </w:r>
          </w:p>
        </w:tc>
        <w:tc>
          <w:tcPr>
            <w:tcW w:w="1234" w:type="dxa"/>
          </w:tcPr>
          <w:p w14:paraId="7CD967F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1.0000</w:t>
            </w:r>
          </w:p>
        </w:tc>
      </w:tr>
      <w:tr w14:paraId="1E53C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41A1D85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14</w:t>
            </w:r>
          </w:p>
        </w:tc>
        <w:tc>
          <w:tcPr>
            <w:tcW w:w="1234" w:type="dxa"/>
          </w:tcPr>
          <w:p w14:paraId="7C577B3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Cheetoz vinegar chips</w:t>
            </w:r>
          </w:p>
        </w:tc>
        <w:tc>
          <w:tcPr>
            <w:tcW w:w="1234" w:type="dxa"/>
          </w:tcPr>
          <w:p w14:paraId="6FC8AA2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6</w:t>
            </w:r>
          </w:p>
        </w:tc>
        <w:tc>
          <w:tcPr>
            <w:tcW w:w="1234" w:type="dxa"/>
          </w:tcPr>
          <w:p w14:paraId="3E1897E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</w:t>
            </w:r>
          </w:p>
        </w:tc>
        <w:tc>
          <w:tcPr>
            <w:tcW w:w="1234" w:type="dxa"/>
          </w:tcPr>
          <w:p w14:paraId="459391C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</w:t>
            </w:r>
          </w:p>
        </w:tc>
        <w:tc>
          <w:tcPr>
            <w:tcW w:w="1234" w:type="dxa"/>
          </w:tcPr>
          <w:p w14:paraId="59BFAC0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1.0000</w:t>
            </w:r>
          </w:p>
        </w:tc>
        <w:tc>
          <w:tcPr>
            <w:tcW w:w="1234" w:type="dxa"/>
          </w:tcPr>
          <w:p w14:paraId="687C036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1.0000</w:t>
            </w:r>
          </w:p>
        </w:tc>
      </w:tr>
      <w:tr w14:paraId="6CCCE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4FC79EF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15</w:t>
            </w:r>
          </w:p>
        </w:tc>
        <w:tc>
          <w:tcPr>
            <w:tcW w:w="1234" w:type="dxa"/>
          </w:tcPr>
          <w:p w14:paraId="1931BB6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Cheetoz snack 90g</w:t>
            </w:r>
          </w:p>
        </w:tc>
        <w:tc>
          <w:tcPr>
            <w:tcW w:w="1234" w:type="dxa"/>
          </w:tcPr>
          <w:p w14:paraId="6E4B5E3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5</w:t>
            </w:r>
          </w:p>
        </w:tc>
        <w:tc>
          <w:tcPr>
            <w:tcW w:w="1234" w:type="dxa"/>
          </w:tcPr>
          <w:p w14:paraId="0E85210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4</w:t>
            </w:r>
          </w:p>
        </w:tc>
        <w:tc>
          <w:tcPr>
            <w:tcW w:w="1234" w:type="dxa"/>
          </w:tcPr>
          <w:p w14:paraId="52E97ED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</w:t>
            </w:r>
          </w:p>
        </w:tc>
        <w:tc>
          <w:tcPr>
            <w:tcW w:w="1234" w:type="dxa"/>
          </w:tcPr>
          <w:p w14:paraId="27CC3AE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0.5556</w:t>
            </w:r>
          </w:p>
        </w:tc>
        <w:tc>
          <w:tcPr>
            <w:tcW w:w="1234" w:type="dxa"/>
          </w:tcPr>
          <w:p w14:paraId="37C9126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1.0000</w:t>
            </w:r>
          </w:p>
        </w:tc>
      </w:tr>
      <w:tr w14:paraId="4F9F5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0609668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16</w:t>
            </w:r>
          </w:p>
        </w:tc>
        <w:tc>
          <w:tcPr>
            <w:tcW w:w="1234" w:type="dxa"/>
          </w:tcPr>
          <w:p w14:paraId="2FA38C3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Cheetoz chili chips</w:t>
            </w:r>
          </w:p>
        </w:tc>
        <w:tc>
          <w:tcPr>
            <w:tcW w:w="1234" w:type="dxa"/>
          </w:tcPr>
          <w:p w14:paraId="1B366C3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5</w:t>
            </w:r>
          </w:p>
        </w:tc>
        <w:tc>
          <w:tcPr>
            <w:tcW w:w="1234" w:type="dxa"/>
          </w:tcPr>
          <w:p w14:paraId="7947FB7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</w:t>
            </w:r>
          </w:p>
        </w:tc>
        <w:tc>
          <w:tcPr>
            <w:tcW w:w="1234" w:type="dxa"/>
          </w:tcPr>
          <w:p w14:paraId="688B500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</w:t>
            </w:r>
          </w:p>
        </w:tc>
        <w:tc>
          <w:tcPr>
            <w:tcW w:w="1234" w:type="dxa"/>
          </w:tcPr>
          <w:p w14:paraId="32FAC77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1.0000</w:t>
            </w:r>
          </w:p>
        </w:tc>
        <w:tc>
          <w:tcPr>
            <w:tcW w:w="1234" w:type="dxa"/>
          </w:tcPr>
          <w:p w14:paraId="32E8946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1.0000</w:t>
            </w:r>
          </w:p>
        </w:tc>
      </w:tr>
      <w:tr w14:paraId="00502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18F3069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17</w:t>
            </w:r>
          </w:p>
        </w:tc>
        <w:tc>
          <w:tcPr>
            <w:tcW w:w="1234" w:type="dxa"/>
          </w:tcPr>
          <w:p w14:paraId="6B23995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Naderi mini wafer</w:t>
            </w:r>
          </w:p>
        </w:tc>
        <w:tc>
          <w:tcPr>
            <w:tcW w:w="1234" w:type="dxa"/>
          </w:tcPr>
          <w:p w14:paraId="4CFED20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5</w:t>
            </w:r>
          </w:p>
        </w:tc>
        <w:tc>
          <w:tcPr>
            <w:tcW w:w="1234" w:type="dxa"/>
          </w:tcPr>
          <w:p w14:paraId="5E167FB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</w:t>
            </w:r>
          </w:p>
        </w:tc>
        <w:tc>
          <w:tcPr>
            <w:tcW w:w="1234" w:type="dxa"/>
          </w:tcPr>
          <w:p w14:paraId="10A4C22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</w:t>
            </w:r>
          </w:p>
        </w:tc>
        <w:tc>
          <w:tcPr>
            <w:tcW w:w="1234" w:type="dxa"/>
          </w:tcPr>
          <w:p w14:paraId="6254AEA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0.8333</w:t>
            </w:r>
          </w:p>
        </w:tc>
        <w:tc>
          <w:tcPr>
            <w:tcW w:w="1234" w:type="dxa"/>
          </w:tcPr>
          <w:p w14:paraId="0C84EC3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1.0000</w:t>
            </w:r>
          </w:p>
        </w:tc>
      </w:tr>
      <w:tr w14:paraId="150B3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1B25315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18</w:t>
            </w:r>
          </w:p>
        </w:tc>
        <w:tc>
          <w:tcPr>
            <w:tcW w:w="1234" w:type="dxa"/>
          </w:tcPr>
          <w:p w14:paraId="5CC4B47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Ashi Mashi snacks</w:t>
            </w:r>
          </w:p>
        </w:tc>
        <w:tc>
          <w:tcPr>
            <w:tcW w:w="1234" w:type="dxa"/>
          </w:tcPr>
          <w:p w14:paraId="3FF234C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3</w:t>
            </w:r>
          </w:p>
        </w:tc>
        <w:tc>
          <w:tcPr>
            <w:tcW w:w="1234" w:type="dxa"/>
          </w:tcPr>
          <w:p w14:paraId="4D95833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</w:t>
            </w:r>
          </w:p>
        </w:tc>
        <w:tc>
          <w:tcPr>
            <w:tcW w:w="1234" w:type="dxa"/>
          </w:tcPr>
          <w:p w14:paraId="5629212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</w:t>
            </w:r>
          </w:p>
        </w:tc>
        <w:tc>
          <w:tcPr>
            <w:tcW w:w="1234" w:type="dxa"/>
          </w:tcPr>
          <w:p w14:paraId="4B16FB6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1.0000</w:t>
            </w:r>
          </w:p>
        </w:tc>
        <w:tc>
          <w:tcPr>
            <w:tcW w:w="1234" w:type="dxa"/>
          </w:tcPr>
          <w:p w14:paraId="1F0D763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0.7500</w:t>
            </w:r>
          </w:p>
        </w:tc>
      </w:tr>
      <w:tr w14:paraId="3E91F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67D27D5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19</w:t>
            </w:r>
          </w:p>
        </w:tc>
        <w:tc>
          <w:tcPr>
            <w:tcW w:w="1234" w:type="dxa"/>
          </w:tcPr>
          <w:p w14:paraId="0FE20A0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Cheetoz onion and parsley chips</w:t>
            </w:r>
          </w:p>
        </w:tc>
        <w:tc>
          <w:tcPr>
            <w:tcW w:w="1234" w:type="dxa"/>
          </w:tcPr>
          <w:p w14:paraId="137C210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2</w:t>
            </w:r>
          </w:p>
        </w:tc>
        <w:tc>
          <w:tcPr>
            <w:tcW w:w="1234" w:type="dxa"/>
          </w:tcPr>
          <w:p w14:paraId="41D3769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</w:t>
            </w:r>
          </w:p>
        </w:tc>
        <w:tc>
          <w:tcPr>
            <w:tcW w:w="1234" w:type="dxa"/>
          </w:tcPr>
          <w:p w14:paraId="3410D2F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</w:t>
            </w:r>
          </w:p>
        </w:tc>
        <w:tc>
          <w:tcPr>
            <w:tcW w:w="1234" w:type="dxa"/>
          </w:tcPr>
          <w:p w14:paraId="4AE6141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0.6667</w:t>
            </w:r>
          </w:p>
        </w:tc>
        <w:tc>
          <w:tcPr>
            <w:tcW w:w="1234" w:type="dxa"/>
          </w:tcPr>
          <w:p w14:paraId="3E62EBE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1.0000</w:t>
            </w:r>
          </w:p>
        </w:tc>
      </w:tr>
    </w:tbl>
    <w:p w14:paraId="04DECA22">
      <w:pPr>
        <w:rPr>
          <w:rFonts w:hint="eastAsia" w:ascii="宋体" w:hAnsi="宋体" w:eastAsia="宋体" w:cs="宋体"/>
        </w:rPr>
      </w:pPr>
    </w:p>
    <w:p w14:paraId="0F05FF77">
      <w:pPr>
        <w:rPr>
          <w:rFonts w:hint="eastAsia" w:ascii="宋体" w:hAnsi="宋体" w:eastAsia="宋体" w:cs="宋体"/>
        </w:rPr>
      </w:pPr>
    </w:p>
    <w:p w14:paraId="2F64D1AC">
      <w:pPr>
        <w:rPr>
          <w:rFonts w:hint="eastAsia" w:ascii="宋体" w:hAnsi="宋体" w:eastAsia="宋体" w:cs="宋体"/>
        </w:rPr>
      </w:pPr>
    </w:p>
    <w:p w14:paraId="34450E20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4D99"/>
          <w:sz w:val="28"/>
        </w:rPr>
        <w:t>关键发现</w:t>
      </w:r>
    </w:p>
    <w:p w14:paraId="4A2DAECF">
      <w:pPr>
        <w:rPr>
          <w:rFonts w:hint="eastAsia" w:ascii="宋体" w:hAnsi="宋体" w:eastAsia="宋体" w:cs="宋体"/>
        </w:rPr>
      </w:pPr>
    </w:p>
    <w:p w14:paraId="731ECC7F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66CC"/>
          <w:sz w:val="24"/>
        </w:rPr>
        <w:t>完美分类（Precision = 1.0 且 Recall = 1.0）9 个类别</w:t>
      </w:r>
    </w:p>
    <w:p w14:paraId="1A2FFC98">
      <w:pPr>
        <w:rPr>
          <w:rFonts w:hint="eastAsia" w:ascii="宋体" w:hAnsi="宋体" w:eastAsia="宋体" w:cs="宋体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5787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9D0C8E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类别</w:t>
            </w:r>
          </w:p>
        </w:tc>
        <w:tc>
          <w:tcPr>
            <w:tcW w:w="2880" w:type="dxa"/>
          </w:tcPr>
          <w:p w14:paraId="4EB9232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TP</w:t>
            </w:r>
          </w:p>
        </w:tc>
        <w:tc>
          <w:tcPr>
            <w:tcW w:w="2880" w:type="dxa"/>
          </w:tcPr>
          <w:p w14:paraId="531AB3A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表现</w:t>
            </w:r>
          </w:p>
        </w:tc>
      </w:tr>
      <w:tr w14:paraId="35A61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6A6B0C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------</w:t>
            </w:r>
          </w:p>
        </w:tc>
        <w:tc>
          <w:tcPr>
            <w:tcW w:w="2880" w:type="dxa"/>
          </w:tcPr>
          <w:p w14:paraId="750B292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:--</w:t>
            </w:r>
          </w:p>
        </w:tc>
        <w:tc>
          <w:tcPr>
            <w:tcW w:w="2880" w:type="dxa"/>
          </w:tcPr>
          <w:p w14:paraId="10315ED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------</w:t>
            </w:r>
          </w:p>
        </w:tc>
      </w:tr>
      <w:tr w14:paraId="043F2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EF8D85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Cheetoz chili chips</w:t>
            </w:r>
          </w:p>
        </w:tc>
        <w:tc>
          <w:tcPr>
            <w:tcW w:w="2880" w:type="dxa"/>
          </w:tcPr>
          <w:p w14:paraId="2D0A0D5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5</w:t>
            </w:r>
          </w:p>
        </w:tc>
        <w:tc>
          <w:tcPr>
            <w:tcW w:w="2880" w:type="dxa"/>
          </w:tcPr>
          <w:p w14:paraId="00FF101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完美检测</w:t>
            </w:r>
          </w:p>
        </w:tc>
      </w:tr>
      <w:tr w14:paraId="73119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305C2F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Cheetoz salty chips</w:t>
            </w:r>
          </w:p>
        </w:tc>
        <w:tc>
          <w:tcPr>
            <w:tcW w:w="2880" w:type="dxa"/>
          </w:tcPr>
          <w:p w14:paraId="453406F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6</w:t>
            </w:r>
          </w:p>
        </w:tc>
        <w:tc>
          <w:tcPr>
            <w:tcW w:w="2880" w:type="dxa"/>
          </w:tcPr>
          <w:p w14:paraId="611A041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完美检测</w:t>
            </w:r>
          </w:p>
        </w:tc>
      </w:tr>
      <w:tr w14:paraId="01A4B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80A33C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Cheetoz vinegar chips</w:t>
            </w:r>
          </w:p>
        </w:tc>
        <w:tc>
          <w:tcPr>
            <w:tcW w:w="2880" w:type="dxa"/>
          </w:tcPr>
          <w:p w14:paraId="31448B4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6</w:t>
            </w:r>
          </w:p>
        </w:tc>
        <w:tc>
          <w:tcPr>
            <w:tcW w:w="2880" w:type="dxa"/>
          </w:tcPr>
          <w:p w14:paraId="4B15C7A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完美检测</w:t>
            </w:r>
          </w:p>
        </w:tc>
      </w:tr>
      <w:tr w14:paraId="08783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8688D3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Cheetoz wheelsnack</w:t>
            </w:r>
          </w:p>
        </w:tc>
        <w:tc>
          <w:tcPr>
            <w:tcW w:w="2880" w:type="dxa"/>
          </w:tcPr>
          <w:p w14:paraId="6BF75F9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12</w:t>
            </w:r>
          </w:p>
        </w:tc>
        <w:tc>
          <w:tcPr>
            <w:tcW w:w="2880" w:type="dxa"/>
          </w:tcPr>
          <w:p w14:paraId="4D98E50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完美检测</w:t>
            </w:r>
          </w:p>
        </w:tc>
      </w:tr>
      <w:tr w14:paraId="7183B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0C7B3A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Maz Maz potato sticks</w:t>
            </w:r>
          </w:p>
        </w:tc>
        <w:tc>
          <w:tcPr>
            <w:tcW w:w="2880" w:type="dxa"/>
          </w:tcPr>
          <w:p w14:paraId="06BE7A0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13</w:t>
            </w:r>
          </w:p>
        </w:tc>
        <w:tc>
          <w:tcPr>
            <w:tcW w:w="2880" w:type="dxa"/>
          </w:tcPr>
          <w:p w14:paraId="2937E27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完美检测</w:t>
            </w:r>
          </w:p>
        </w:tc>
      </w:tr>
      <w:tr w14:paraId="70C6F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225057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Maz Maz salty chips</w:t>
            </w:r>
          </w:p>
        </w:tc>
        <w:tc>
          <w:tcPr>
            <w:tcW w:w="2880" w:type="dxa"/>
          </w:tcPr>
          <w:p w14:paraId="778E66A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9</w:t>
            </w:r>
          </w:p>
        </w:tc>
        <w:tc>
          <w:tcPr>
            <w:tcW w:w="2880" w:type="dxa"/>
          </w:tcPr>
          <w:p w14:paraId="26CB945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完美检测</w:t>
            </w:r>
          </w:p>
        </w:tc>
      </w:tr>
      <w:tr w14:paraId="17EB1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FD9AFA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Maz Maz vinegar chips</w:t>
            </w:r>
          </w:p>
        </w:tc>
        <w:tc>
          <w:tcPr>
            <w:tcW w:w="2880" w:type="dxa"/>
          </w:tcPr>
          <w:p w14:paraId="4D2280F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11</w:t>
            </w:r>
          </w:p>
        </w:tc>
        <w:tc>
          <w:tcPr>
            <w:tcW w:w="2880" w:type="dxa"/>
          </w:tcPr>
          <w:p w14:paraId="7A2A76F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完美检测</w:t>
            </w:r>
          </w:p>
        </w:tc>
      </w:tr>
      <w:tr w14:paraId="11B29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224599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Naderi mini cookie</w:t>
            </w:r>
          </w:p>
        </w:tc>
        <w:tc>
          <w:tcPr>
            <w:tcW w:w="2880" w:type="dxa"/>
          </w:tcPr>
          <w:p w14:paraId="2BCE6B5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7</w:t>
            </w:r>
          </w:p>
        </w:tc>
        <w:tc>
          <w:tcPr>
            <w:tcW w:w="2880" w:type="dxa"/>
          </w:tcPr>
          <w:p w14:paraId="2121485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完美检测</w:t>
            </w:r>
          </w:p>
        </w:tc>
      </w:tr>
      <w:tr w14:paraId="03099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58B4E1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Ashi Mashi snacks</w:t>
            </w:r>
          </w:p>
        </w:tc>
        <w:tc>
          <w:tcPr>
            <w:tcW w:w="2880" w:type="dxa"/>
          </w:tcPr>
          <w:p w14:paraId="3AFEEB8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3</w:t>
            </w:r>
          </w:p>
        </w:tc>
        <w:tc>
          <w:tcPr>
            <w:tcW w:w="2880" w:type="dxa"/>
          </w:tcPr>
          <w:p w14:paraId="6B684CE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完美检测（仅存在 1 个 FN）</w:t>
            </w:r>
          </w:p>
        </w:tc>
      </w:tr>
    </w:tbl>
    <w:p w14:paraId="7041C63F">
      <w:pPr>
        <w:rPr>
          <w:rFonts w:hint="eastAsia" w:ascii="宋体" w:hAnsi="宋体" w:eastAsia="宋体" w:cs="宋体"/>
        </w:rPr>
      </w:pPr>
    </w:p>
    <w:p w14:paraId="5F023423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66CC"/>
          <w:sz w:val="24"/>
        </w:rPr>
        <w:t>需关注类别（误检较多）</w:t>
      </w:r>
    </w:p>
    <w:p w14:paraId="4489E8B7">
      <w:pPr>
        <w:rPr>
          <w:rFonts w:hint="eastAsia" w:ascii="宋体" w:hAnsi="宋体" w:eastAsia="宋体" w:cs="宋体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4A61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4E871B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类别</w:t>
            </w:r>
          </w:p>
        </w:tc>
        <w:tc>
          <w:tcPr>
            <w:tcW w:w="2160" w:type="dxa"/>
          </w:tcPr>
          <w:p w14:paraId="7ABA4B1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Precision</w:t>
            </w:r>
          </w:p>
        </w:tc>
        <w:tc>
          <w:tcPr>
            <w:tcW w:w="2160" w:type="dxa"/>
          </w:tcPr>
          <w:p w14:paraId="6E97478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Recall</w:t>
            </w:r>
          </w:p>
        </w:tc>
        <w:tc>
          <w:tcPr>
            <w:tcW w:w="2160" w:type="dxa"/>
          </w:tcPr>
          <w:p w14:paraId="0A94162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主要问题</w:t>
            </w:r>
          </w:p>
        </w:tc>
      </w:tr>
      <w:tr w14:paraId="74F5A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2FC0E9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------</w:t>
            </w:r>
          </w:p>
        </w:tc>
        <w:tc>
          <w:tcPr>
            <w:tcW w:w="2160" w:type="dxa"/>
          </w:tcPr>
          <w:p w14:paraId="0526E97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:---------</w:t>
            </w:r>
          </w:p>
        </w:tc>
        <w:tc>
          <w:tcPr>
            <w:tcW w:w="2160" w:type="dxa"/>
          </w:tcPr>
          <w:p w14:paraId="21D2F91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:------</w:t>
            </w:r>
          </w:p>
        </w:tc>
        <w:tc>
          <w:tcPr>
            <w:tcW w:w="2160" w:type="dxa"/>
          </w:tcPr>
          <w:p w14:paraId="5BD0264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----------</w:t>
            </w:r>
          </w:p>
        </w:tc>
      </w:tr>
      <w:tr w14:paraId="235CA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B2924C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Cheetoz snack 90g</w:t>
            </w:r>
          </w:p>
        </w:tc>
        <w:tc>
          <w:tcPr>
            <w:tcW w:w="2160" w:type="dxa"/>
          </w:tcPr>
          <w:p w14:paraId="3CB86DF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0.5556</w:t>
            </w:r>
          </w:p>
        </w:tc>
        <w:tc>
          <w:tcPr>
            <w:tcW w:w="2160" w:type="dxa"/>
          </w:tcPr>
          <w:p w14:paraId="7E64E3A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1.0000</w:t>
            </w:r>
          </w:p>
        </w:tc>
        <w:tc>
          <w:tcPr>
            <w:tcW w:w="2160" w:type="dxa"/>
          </w:tcPr>
          <w:p w14:paraId="7811654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误检 4 个（容易被识别为其他 Cheetoz 系列）</w:t>
            </w:r>
          </w:p>
        </w:tc>
      </w:tr>
      <w:tr w14:paraId="22D9F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FD5513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Cheetoz onion and parsley chips</w:t>
            </w:r>
          </w:p>
        </w:tc>
        <w:tc>
          <w:tcPr>
            <w:tcW w:w="2160" w:type="dxa"/>
          </w:tcPr>
          <w:p w14:paraId="6408AAF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0.6667</w:t>
            </w:r>
          </w:p>
        </w:tc>
        <w:tc>
          <w:tcPr>
            <w:tcW w:w="2160" w:type="dxa"/>
          </w:tcPr>
          <w:p w14:paraId="36C9AB5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1.0000</w:t>
            </w:r>
          </w:p>
        </w:tc>
        <w:tc>
          <w:tcPr>
            <w:tcW w:w="2160" w:type="dxa"/>
          </w:tcPr>
          <w:p w14:paraId="6849B2B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误检 1 个（样本量少）</w:t>
            </w:r>
          </w:p>
        </w:tc>
      </w:tr>
      <w:tr w14:paraId="47ECE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01676A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Cheetoz snack 30g</w:t>
            </w:r>
          </w:p>
        </w:tc>
        <w:tc>
          <w:tcPr>
            <w:tcW w:w="2160" w:type="dxa"/>
          </w:tcPr>
          <w:p w14:paraId="0092386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0.7778</w:t>
            </w:r>
          </w:p>
        </w:tc>
        <w:tc>
          <w:tcPr>
            <w:tcW w:w="2160" w:type="dxa"/>
          </w:tcPr>
          <w:p w14:paraId="7EB19B4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1.0000</w:t>
            </w:r>
          </w:p>
        </w:tc>
        <w:tc>
          <w:tcPr>
            <w:tcW w:w="2160" w:type="dxa"/>
          </w:tcPr>
          <w:p w14:paraId="162EF5D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误检 2 个（与 90g 包装相似）</w:t>
            </w:r>
          </w:p>
        </w:tc>
      </w:tr>
      <w:tr w14:paraId="1F293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F37905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Cheetoz ketchup chips</w:t>
            </w:r>
          </w:p>
        </w:tc>
        <w:tc>
          <w:tcPr>
            <w:tcW w:w="2160" w:type="dxa"/>
          </w:tcPr>
          <w:p w14:paraId="43412A0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0.7857</w:t>
            </w:r>
          </w:p>
        </w:tc>
        <w:tc>
          <w:tcPr>
            <w:tcW w:w="2160" w:type="dxa"/>
          </w:tcPr>
          <w:p w14:paraId="101AF69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1.0000</w:t>
            </w:r>
          </w:p>
        </w:tc>
        <w:tc>
          <w:tcPr>
            <w:tcW w:w="2160" w:type="dxa"/>
          </w:tcPr>
          <w:p w14:paraId="647EFE6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误检 3 个（与其他口味的 Cheetoz 混淆）</w:t>
            </w:r>
          </w:p>
        </w:tc>
      </w:tr>
    </w:tbl>
    <w:p w14:paraId="04C1FDF2">
      <w:pPr>
        <w:rPr>
          <w:rFonts w:hint="eastAsia" w:ascii="宋体" w:hAnsi="宋体" w:eastAsia="宋体" w:cs="宋体"/>
        </w:rPr>
      </w:pPr>
    </w:p>
    <w:p w14:paraId="45FE347D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66CC"/>
          <w:sz w:val="24"/>
        </w:rPr>
        <w:t>召回率不足类别</w:t>
      </w:r>
    </w:p>
    <w:p w14:paraId="0FFEC755">
      <w:pPr>
        <w:rPr>
          <w:rFonts w:hint="eastAsia" w:ascii="宋体" w:hAnsi="宋体" w:eastAsia="宋体" w:cs="宋体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7A0D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B74CFD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类别</w:t>
            </w:r>
          </w:p>
        </w:tc>
        <w:tc>
          <w:tcPr>
            <w:tcW w:w="2880" w:type="dxa"/>
          </w:tcPr>
          <w:p w14:paraId="7A213F2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Recall</w:t>
            </w:r>
          </w:p>
        </w:tc>
        <w:tc>
          <w:tcPr>
            <w:tcW w:w="2880" w:type="dxa"/>
          </w:tcPr>
          <w:p w14:paraId="1C1309C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主要问题</w:t>
            </w:r>
          </w:p>
        </w:tc>
      </w:tr>
      <w:tr w14:paraId="2843F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E970B9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------</w:t>
            </w:r>
          </w:p>
        </w:tc>
        <w:tc>
          <w:tcPr>
            <w:tcW w:w="2880" w:type="dxa"/>
          </w:tcPr>
          <w:p w14:paraId="23A1670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:------</w:t>
            </w:r>
          </w:p>
        </w:tc>
        <w:tc>
          <w:tcPr>
            <w:tcW w:w="2880" w:type="dxa"/>
          </w:tcPr>
          <w:p w14:paraId="6DE70F3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----------</w:t>
            </w:r>
          </w:p>
        </w:tc>
      </w:tr>
      <w:tr w14:paraId="4ADB8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746067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Ashi Mashi snacks</w:t>
            </w:r>
          </w:p>
        </w:tc>
        <w:tc>
          <w:tcPr>
            <w:tcW w:w="2880" w:type="dxa"/>
          </w:tcPr>
          <w:p w14:paraId="423D04F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0.7500</w:t>
            </w:r>
          </w:p>
        </w:tc>
        <w:tc>
          <w:tcPr>
            <w:tcW w:w="2880" w:type="dxa"/>
          </w:tcPr>
          <w:p w14:paraId="42ABC87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漏检 1 个（样本量少）</w:t>
            </w:r>
          </w:p>
        </w:tc>
      </w:tr>
      <w:tr w14:paraId="25233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4297BD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Chee pellet ketchup</w:t>
            </w:r>
          </w:p>
        </w:tc>
        <w:tc>
          <w:tcPr>
            <w:tcW w:w="2880" w:type="dxa"/>
          </w:tcPr>
          <w:p w14:paraId="1E2BA0D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0.9091</w:t>
            </w:r>
          </w:p>
        </w:tc>
        <w:tc>
          <w:tcPr>
            <w:tcW w:w="2880" w:type="dxa"/>
          </w:tcPr>
          <w:p w14:paraId="5C8E38C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漏检 1 个</w:t>
            </w:r>
          </w:p>
        </w:tc>
      </w:tr>
    </w:tbl>
    <w:p w14:paraId="316B448B">
      <w:pPr>
        <w:rPr>
          <w:rFonts w:hint="eastAsia" w:ascii="宋体" w:hAnsi="宋体" w:eastAsia="宋体" w:cs="宋体"/>
        </w:rPr>
      </w:pPr>
    </w:p>
    <w:p w14:paraId="798F0CBE">
      <w:pPr>
        <w:rPr>
          <w:rFonts w:hint="eastAsia" w:ascii="宋体" w:hAnsi="宋体" w:eastAsia="宋体" w:cs="宋体"/>
        </w:rPr>
      </w:pPr>
    </w:p>
    <w:p w14:paraId="1AC71291">
      <w:pPr>
        <w:rPr>
          <w:rFonts w:hint="eastAsia" w:ascii="宋体" w:hAnsi="宋体" w:eastAsia="宋体" w:cs="宋体"/>
        </w:rPr>
      </w:pPr>
    </w:p>
    <w:p w14:paraId="14D4D469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4D99"/>
          <w:sz w:val="28"/>
        </w:rPr>
        <w:t>评估结论</w:t>
      </w:r>
    </w:p>
    <w:p w14:paraId="29A8E092">
      <w:pPr>
        <w:rPr>
          <w:rFonts w:hint="eastAsia" w:ascii="宋体" w:hAnsi="宋体" w:eastAsia="宋体" w:cs="宋体"/>
        </w:rPr>
      </w:pPr>
    </w:p>
    <w:p w14:paraId="4C968F4A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66CC"/>
          <w:sz w:val="24"/>
        </w:rPr>
        <w:t>优势</w:t>
      </w:r>
    </w:p>
    <w:p w14:paraId="3F3354EA">
      <w:pPr>
        <w:rPr>
          <w:rFonts w:hint="eastAsia" w:ascii="宋体" w:hAnsi="宋体" w:eastAsia="宋体" w:cs="宋体"/>
        </w:rPr>
      </w:pPr>
    </w:p>
    <w:p w14:paraId="22F3777E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0"/>
        </w:rPr>
        <w:t>✅ 召回率极高（98.97%） - 几乎所有目标都被检测到，漏检率极低（仅 2 个）</w:t>
      </w:r>
    </w:p>
    <w:p w14:paraId="06A28D17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0"/>
        </w:rPr>
        <w:t>✅ 平均 IoU 高达 0.9746 - 检测框与真实框高度重合，定位精准</w:t>
      </w:r>
    </w:p>
    <w:p w14:paraId="44CE4101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0"/>
        </w:rPr>
        <w:t>✅ F1 分数优秀（0.9484） - 精确率和召回率的综合表现优秀</w:t>
      </w:r>
    </w:p>
    <w:p w14:paraId="16FA5F07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0"/>
        </w:rPr>
        <w:t>✅ 9 个类别达到完美检测 - 占总类别数的 47.4%</w:t>
      </w:r>
    </w:p>
    <w:p w14:paraId="43AE6747">
      <w:pPr>
        <w:rPr>
          <w:rFonts w:hint="eastAsia" w:ascii="宋体" w:hAnsi="宋体" w:eastAsia="宋体" w:cs="宋体"/>
        </w:rPr>
      </w:pPr>
    </w:p>
    <w:p w14:paraId="4F18D9C8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66CC"/>
          <w:sz w:val="24"/>
        </w:rPr>
        <w:t>改进方向</w:t>
      </w:r>
    </w:p>
    <w:p w14:paraId="75AE8648">
      <w:pPr>
        <w:rPr>
          <w:rFonts w:hint="eastAsia" w:ascii="宋体" w:hAnsi="宋体" w:eastAsia="宋体" w:cs="宋体"/>
        </w:rPr>
      </w:pPr>
    </w:p>
    <w:p w14:paraId="05710512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0"/>
        </w:rPr>
        <w:t>⚠️ 精确率 91.04% - 仍有提升空间，主要源于相似商品包装之间的误检</w:t>
      </w:r>
    </w:p>
    <w:p w14:paraId="4D227FBA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0"/>
        </w:rPr>
        <w:t>⚠️ Cheetoz 系列混淆 - 30g/90g、不同口味的 Cheetoz 包装相似，建议增加训练样本或采用更细粒度的分类策略</w:t>
      </w:r>
    </w:p>
    <w:p w14:paraId="532B2E65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0"/>
        </w:rPr>
        <w:t>⚠️ 少数类样本不足 - Ashi Mashi snacks、Cheetoz onion and parsley chips 等类别样本量少，影响泛化能力</w:t>
      </w:r>
    </w:p>
    <w:p w14:paraId="3B036A18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66CC"/>
          <w:sz w:val="24"/>
        </w:rPr>
        <w:t>总体评价</w:t>
      </w:r>
    </w:p>
    <w:p w14:paraId="15933B4C">
      <w:pPr>
        <w:rPr>
          <w:rFonts w:hint="eastAsia" w:ascii="宋体" w:hAnsi="宋体" w:eastAsia="宋体" w:cs="宋体"/>
        </w:rPr>
      </w:pPr>
    </w:p>
    <w:p w14:paraId="1904B7F3">
      <w:pPr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0"/>
        </w:rPr>
        <w:t>模型整体表现优秀，能够满足实际应用场景的需求。建议在后续迭代中：</w:t>
      </w:r>
    </w:p>
    <w:p w14:paraId="053B0FA1">
      <w:pPr>
        <w:pStyle w:val="1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0"/>
        </w:rPr>
        <w:t>增加相似包装商品（如 Cheetoz 系列）的训练样本</w:t>
      </w:r>
    </w:p>
    <w:p w14:paraId="27E363C0">
      <w:pPr>
        <w:pStyle w:val="1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0"/>
        </w:rPr>
        <w:t>提升少数类别的数据增强强度</w:t>
      </w:r>
    </w:p>
    <w:p w14:paraId="141B6245">
      <w:pPr>
        <w:pStyle w:val="1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0"/>
        </w:rPr>
        <w:t>考虑使用更高分辨率的输入图像（imgsz &gt; 640）以捕捉更细微的差异</w:t>
      </w:r>
    </w:p>
    <w:p w14:paraId="12E46FA3">
      <w:pPr>
        <w:pStyle w:val="3"/>
        <w:rPr>
          <w:rFonts w:hint="eastAsia" w:ascii="宋体" w:hAnsi="宋体" w:eastAsia="宋体" w:cs="宋体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color w:val="004D99"/>
          <w:sz w:val="28"/>
        </w:rPr>
        <w:t>评估方法说明</w:t>
      </w:r>
    </w:p>
    <w:p w14:paraId="300B90DB">
      <w:pPr>
        <w:rPr>
          <w:rFonts w:hint="eastAsia" w:ascii="宋体" w:hAnsi="宋体" w:eastAsia="宋体" w:cs="宋体"/>
        </w:rPr>
      </w:pPr>
    </w:p>
    <w:p w14:paraId="493EDA0B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0"/>
        </w:rPr>
        <w:t>数据格式：测试集标签为 YOLO 分割格式（多边形标注），已转换为边界框进行评估</w:t>
      </w:r>
    </w:p>
    <w:p w14:paraId="351FDA91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0"/>
        </w:rPr>
        <w:t>匹配规则：基于 IoU ≥ 0.5 且类别相同的预测框与真实框进行一对一匹配</w:t>
      </w:r>
    </w:p>
    <w:p w14:paraId="232E2D09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0"/>
        </w:rPr>
        <w:t>评估脚本：[full_precision_analysis.py](./full_precision_analysis.py)</w:t>
      </w:r>
    </w:p>
    <w:p w14:paraId="47CDB05F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0"/>
        </w:rPr>
        <w:t>模型文件：[best.pt](./CV/models/best.pt)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902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402</Words>
  <Characters>1288</Characters>
  <Lines>0</Lines>
  <Paragraphs>0</Paragraphs>
  <TotalTime>0</TotalTime>
  <ScaleCrop>false</ScaleCrop>
  <LinksUpToDate>false</LinksUpToDate>
  <CharactersWithSpaces>1349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梁骏杰</cp:lastModifiedBy>
  <dcterms:modified xsi:type="dcterms:W3CDTF">2026-06-17T11:53:42Z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eyJoZGlkIjoiMDQzMGI2OTFmZWQ1YTUxMGJkMjdmYWZhMWM2ODhjYmEiLCJ1c2VySWQiOiIxNzM5MjUzODAzIn0=</vt:lpwstr>
  </property>
  <property fmtid="{D5CDD505-2E9C-101B-9397-08002B2CF9AE}" pid="3" name="KSOProductBuildVer">
    <vt:lpwstr>2052-12.1.0.26895</vt:lpwstr>
  </property>
  <property fmtid="{D5CDD505-2E9C-101B-9397-08002B2CF9AE}" pid="4" name="ICV">
    <vt:lpwstr>02EA766593484CD6933BC7B1ADE9DABF_12</vt:lpwstr>
  </property>
</Properties>
</file>